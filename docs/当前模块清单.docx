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C06252">
      <w:pPr>
        <w:spacing w:after="80"/>
        <w:jc w:val="center"/>
      </w:pPr>
      <w:r>
        <w:rPr>
          <w:rFonts w:ascii="微软雅黑" w:hAnsi="微软雅黑" w:eastAsia="微软雅黑"/>
          <w:b/>
          <w:color w:val="1F4E79"/>
          <w:sz w:val="44"/>
        </w:rPr>
        <w:t>当前模块清单</w:t>
      </w:r>
    </w:p>
    <w:p w14:paraId="041E2AF4">
      <w:pPr>
        <w:spacing w:after="200"/>
        <w:jc w:val="center"/>
      </w:pPr>
      <w:r>
        <w:t>基于 data/demo_data.json 自动整理；生成时间：2026-06-03 21:41</w:t>
      </w:r>
    </w:p>
    <w:p w14:paraId="5DB4CAAE">
      <w:pPr>
        <w:pStyle w:val="3"/>
      </w:pPr>
      <w:r>
        <w:t>总览</w:t>
      </w:r>
    </w:p>
    <w:p w14:paraId="79608284">
      <w:pPr>
        <w:spacing w:after="80"/>
      </w:pPr>
      <w:r>
        <w:rPr>
          <w:b/>
          <w:color w:val="1F4E79"/>
        </w:rPr>
        <w:t>模块总数：</w:t>
      </w:r>
      <w:r>
        <w:t>37 个。</w:t>
      </w:r>
    </w:p>
    <w:p w14:paraId="2DF891AD">
      <w:pPr>
        <w:spacing w:after="80"/>
      </w:pPr>
      <w:r>
        <w:rPr>
          <w:b/>
          <w:color w:val="1F4E79"/>
        </w:rPr>
        <w:t>品质分布：</w:t>
      </w:r>
      <w:r>
        <w:t>绿色 14 个；白色 23 个</w:t>
      </w:r>
    </w:p>
    <w:p w14:paraId="737B3704">
      <w:pPr>
        <w:spacing w:after="80"/>
      </w:pPr>
      <w:r>
        <w:rPr>
          <w:b/>
          <w:color w:val="1F4E79"/>
        </w:rPr>
        <w:t>类型分布：</w:t>
      </w:r>
      <w:r>
        <w:t>伤害 10 个；治疗 5 个；护盾 6 个；status 10 个；support 6 个</w:t>
      </w:r>
    </w:p>
    <w:p w14:paraId="5A327FE3">
      <w:pPr>
        <w:spacing w:after="80"/>
      </w:pPr>
      <w:r>
        <w:rPr>
          <w:b/>
          <w:color w:val="1F4E79"/>
        </w:rPr>
        <w:t>初始库存：</w:t>
      </w:r>
      <w:r>
        <w:t>数据文件中初始持有模块合计 18 个；count 为 0 的模块可作为设计/奖励/商店池模块存在。</w:t>
      </w:r>
    </w:p>
    <w:p w14:paraId="65D8E4E4">
      <w:pPr>
        <w:spacing w:after="80"/>
      </w:pPr>
      <w:r>
        <w:rPr>
          <w:b/>
          <w:color w:val="1F4E79"/>
        </w:rPr>
        <w:t>适配规则：</w:t>
      </w:r>
      <w:r>
        <w:t>伤害卡可装伤害、状态、混合模块；辅助卡可装治疗、护盾、加速、稳固、士气等辅助模块；纯辅助模块不能装入敌方目标的伤害卡。</w:t>
      </w:r>
    </w:p>
    <w:p w14:paraId="5BC95607">
      <w:pPr>
        <w:pStyle w:val="3"/>
      </w:pPr>
      <w:r>
        <w:t>模块明细</w:t>
      </w:r>
    </w:p>
    <w:tbl>
      <w:tblPr>
        <w:tblStyle w:val="33"/>
        <w:tblW w:w="126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20"/>
        <w:gridCol w:w="1500"/>
        <w:gridCol w:w="720"/>
        <w:gridCol w:w="760"/>
        <w:gridCol w:w="1300"/>
        <w:gridCol w:w="680"/>
        <w:gridCol w:w="600"/>
        <w:gridCol w:w="1600"/>
        <w:gridCol w:w="5000"/>
      </w:tblGrid>
      <w:tr w14:paraId="20425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520" w:type="dxa"/>
            <w:shd w:val="clear" w:color="auto" w:fill="E8EEF5"/>
            <w:tcMar>
              <w:top w:w="80" w:type="dxa"/>
              <w:left w:w="120" w:type="dxa"/>
              <w:bottom w:w="80" w:type="dxa"/>
              <w:right w:w="120" w:type="dxa"/>
            </w:tcMar>
            <w:vAlign w:val="center"/>
          </w:tcPr>
          <w:p w14:paraId="5F985DB2">
            <w:pPr>
              <w:jc w:val="center"/>
            </w:pPr>
            <w:r>
              <w:rPr>
                <w:rFonts w:ascii="微软雅黑" w:hAnsi="微软雅黑" w:eastAsia="微软雅黑"/>
                <w:b/>
                <w:sz w:val="16"/>
              </w:rPr>
              <w:t>序号</w:t>
            </w:r>
          </w:p>
        </w:tc>
        <w:tc>
          <w:tcPr>
            <w:tcW w:w="1500" w:type="dxa"/>
            <w:shd w:val="clear" w:color="auto" w:fill="E8EEF5"/>
            <w:tcMar>
              <w:top w:w="80" w:type="dxa"/>
              <w:left w:w="120" w:type="dxa"/>
              <w:bottom w:w="80" w:type="dxa"/>
              <w:right w:w="120" w:type="dxa"/>
            </w:tcMar>
            <w:vAlign w:val="center"/>
          </w:tcPr>
          <w:p w14:paraId="633FF485">
            <w:pPr>
              <w:jc w:val="center"/>
            </w:pPr>
            <w:r>
              <w:rPr>
                <w:rFonts w:ascii="微软雅黑" w:hAnsi="微软雅黑" w:eastAsia="微软雅黑"/>
                <w:b/>
                <w:sz w:val="16"/>
              </w:rPr>
              <w:t>模块名</w:t>
            </w:r>
          </w:p>
        </w:tc>
        <w:tc>
          <w:tcPr>
            <w:tcW w:w="720" w:type="dxa"/>
            <w:shd w:val="clear" w:color="auto" w:fill="E8EEF5"/>
            <w:tcMar>
              <w:top w:w="80" w:type="dxa"/>
              <w:left w:w="120" w:type="dxa"/>
              <w:bottom w:w="80" w:type="dxa"/>
              <w:right w:w="120" w:type="dxa"/>
            </w:tcMar>
            <w:vAlign w:val="center"/>
          </w:tcPr>
          <w:p w14:paraId="4A1ED897">
            <w:pPr>
              <w:jc w:val="center"/>
            </w:pPr>
            <w:r>
              <w:rPr>
                <w:rFonts w:ascii="微软雅黑" w:hAnsi="微软雅黑" w:eastAsia="微软雅黑"/>
                <w:b/>
                <w:sz w:val="16"/>
              </w:rPr>
              <w:t>品质</w:t>
            </w:r>
          </w:p>
        </w:tc>
        <w:tc>
          <w:tcPr>
            <w:tcW w:w="760" w:type="dxa"/>
            <w:shd w:val="clear" w:color="auto" w:fill="E8EEF5"/>
            <w:tcMar>
              <w:top w:w="80" w:type="dxa"/>
              <w:left w:w="120" w:type="dxa"/>
              <w:bottom w:w="80" w:type="dxa"/>
              <w:right w:w="120" w:type="dxa"/>
            </w:tcMar>
            <w:vAlign w:val="center"/>
          </w:tcPr>
          <w:p w14:paraId="3EBB0126">
            <w:pPr>
              <w:jc w:val="center"/>
            </w:pPr>
            <w:r>
              <w:rPr>
                <w:rFonts w:ascii="微软雅黑" w:hAnsi="微软雅黑" w:eastAsia="微软雅黑"/>
                <w:b/>
                <w:sz w:val="16"/>
              </w:rPr>
              <w:t>类别</w:t>
            </w:r>
          </w:p>
        </w:tc>
        <w:tc>
          <w:tcPr>
            <w:tcW w:w="1300" w:type="dxa"/>
            <w:shd w:val="clear" w:color="auto" w:fill="E8EEF5"/>
            <w:tcMar>
              <w:top w:w="80" w:type="dxa"/>
              <w:left w:w="120" w:type="dxa"/>
              <w:bottom w:w="80" w:type="dxa"/>
              <w:right w:w="120" w:type="dxa"/>
            </w:tcMar>
            <w:vAlign w:val="center"/>
          </w:tcPr>
          <w:p w14:paraId="39D4A48B">
            <w:pPr>
              <w:jc w:val="center"/>
            </w:pPr>
            <w:r>
              <w:rPr>
                <w:rFonts w:ascii="微软雅黑" w:hAnsi="微软雅黑" w:eastAsia="微软雅黑"/>
                <w:b/>
                <w:sz w:val="16"/>
              </w:rPr>
              <w:t>适用技能</w:t>
            </w:r>
          </w:p>
        </w:tc>
        <w:tc>
          <w:tcPr>
            <w:tcW w:w="680" w:type="dxa"/>
            <w:shd w:val="clear" w:color="auto" w:fill="E8EEF5"/>
            <w:tcMar>
              <w:top w:w="80" w:type="dxa"/>
              <w:left w:w="120" w:type="dxa"/>
              <w:bottom w:w="80" w:type="dxa"/>
              <w:right w:w="120" w:type="dxa"/>
            </w:tcMar>
            <w:vAlign w:val="center"/>
          </w:tcPr>
          <w:p w14:paraId="21E6CBE0">
            <w:pPr>
              <w:jc w:val="center"/>
            </w:pPr>
            <w:r>
              <w:rPr>
                <w:rFonts w:ascii="微软雅黑" w:hAnsi="微软雅黑" w:eastAsia="微软雅黑"/>
                <w:b/>
                <w:sz w:val="16"/>
              </w:rPr>
              <w:t>形状</w:t>
            </w:r>
          </w:p>
        </w:tc>
        <w:tc>
          <w:tcPr>
            <w:tcW w:w="600" w:type="dxa"/>
            <w:shd w:val="clear" w:color="auto" w:fill="E8EEF5"/>
            <w:tcMar>
              <w:top w:w="80" w:type="dxa"/>
              <w:left w:w="120" w:type="dxa"/>
              <w:bottom w:w="80" w:type="dxa"/>
              <w:right w:w="120" w:type="dxa"/>
            </w:tcMar>
            <w:vAlign w:val="center"/>
          </w:tcPr>
          <w:p w14:paraId="33D00706">
            <w:pPr>
              <w:jc w:val="center"/>
            </w:pPr>
            <w:r>
              <w:rPr>
                <w:rFonts w:ascii="微软雅黑" w:hAnsi="微软雅黑" w:eastAsia="微软雅黑"/>
                <w:b/>
                <w:sz w:val="16"/>
              </w:rPr>
              <w:t>初始</w:t>
            </w:r>
          </w:p>
        </w:tc>
        <w:tc>
          <w:tcPr>
            <w:tcW w:w="1600" w:type="dxa"/>
            <w:shd w:val="clear" w:color="auto" w:fill="E8EEF5"/>
            <w:tcMar>
              <w:top w:w="80" w:type="dxa"/>
              <w:left w:w="120" w:type="dxa"/>
              <w:bottom w:w="80" w:type="dxa"/>
              <w:right w:w="120" w:type="dxa"/>
            </w:tcMar>
            <w:vAlign w:val="center"/>
          </w:tcPr>
          <w:p w14:paraId="16173C30">
            <w:pPr>
              <w:jc w:val="center"/>
            </w:pPr>
            <w:r>
              <w:rPr>
                <w:rFonts w:ascii="微软雅黑" w:hAnsi="微软雅黑" w:eastAsia="微软雅黑"/>
                <w:b/>
                <w:sz w:val="16"/>
              </w:rPr>
              <w:t>标签/关键词</w:t>
            </w:r>
          </w:p>
        </w:tc>
        <w:tc>
          <w:tcPr>
            <w:tcW w:w="5000" w:type="dxa"/>
            <w:shd w:val="clear" w:color="auto" w:fill="E8EEF5"/>
            <w:tcMar>
              <w:top w:w="80" w:type="dxa"/>
              <w:left w:w="120" w:type="dxa"/>
              <w:bottom w:w="80" w:type="dxa"/>
              <w:right w:w="120" w:type="dxa"/>
            </w:tcMar>
            <w:vAlign w:val="center"/>
          </w:tcPr>
          <w:p w14:paraId="031358B9">
            <w:pPr>
              <w:jc w:val="center"/>
            </w:pPr>
            <w:r>
              <w:rPr>
                <w:rFonts w:ascii="微软雅黑" w:hAnsi="微软雅黑" w:eastAsia="微软雅黑"/>
                <w:b/>
                <w:sz w:val="16"/>
              </w:rPr>
              <w:t>效果描述</w:t>
            </w:r>
          </w:p>
        </w:tc>
      </w:tr>
      <w:tr w14:paraId="1A04C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 w:type="dxa"/>
            <w:shd w:val="clear" w:color="auto" w:fill="F0F7F1"/>
            <w:tcMar>
              <w:top w:w="80" w:type="dxa"/>
              <w:left w:w="120" w:type="dxa"/>
              <w:bottom w:w="80" w:type="dxa"/>
              <w:right w:w="120" w:type="dxa"/>
            </w:tcMar>
            <w:vAlign w:val="center"/>
          </w:tcPr>
          <w:p w14:paraId="77C62D0B">
            <w:pPr>
              <w:spacing w:after="0" w:line="252" w:lineRule="auto"/>
              <w:jc w:val="center"/>
            </w:pPr>
            <w:r>
              <w:rPr>
                <w:rFonts w:ascii="微软雅黑" w:hAnsi="微软雅黑" w:eastAsia="微软雅黑"/>
                <w:sz w:val="15"/>
              </w:rPr>
              <w:t>1</w:t>
            </w:r>
          </w:p>
        </w:tc>
        <w:tc>
          <w:tcPr>
            <w:tcW w:w="1500" w:type="dxa"/>
            <w:shd w:val="clear" w:color="auto" w:fill="F0F7F1"/>
            <w:tcMar>
              <w:top w:w="80" w:type="dxa"/>
              <w:left w:w="120" w:type="dxa"/>
              <w:bottom w:w="80" w:type="dxa"/>
              <w:right w:w="120" w:type="dxa"/>
            </w:tcMar>
            <w:vAlign w:val="center"/>
          </w:tcPr>
          <w:p w14:paraId="763528D5">
            <w:pPr>
              <w:spacing w:after="0" w:line="252" w:lineRule="auto"/>
            </w:pPr>
            <w:r>
              <w:rPr>
                <w:rFonts w:ascii="微软雅黑" w:hAnsi="微软雅黑" w:eastAsia="微软雅黑"/>
                <w:sz w:val="15"/>
              </w:rPr>
              <w:t>士气打击+</w:t>
            </w:r>
          </w:p>
        </w:tc>
        <w:tc>
          <w:tcPr>
            <w:tcW w:w="720" w:type="dxa"/>
            <w:shd w:val="clear" w:color="auto" w:fill="F0F7F1"/>
            <w:tcMar>
              <w:top w:w="80" w:type="dxa"/>
              <w:left w:w="120" w:type="dxa"/>
              <w:bottom w:w="80" w:type="dxa"/>
              <w:right w:w="120" w:type="dxa"/>
            </w:tcMar>
            <w:vAlign w:val="center"/>
          </w:tcPr>
          <w:p w14:paraId="082E59E7">
            <w:pPr>
              <w:spacing w:after="0" w:line="252" w:lineRule="auto"/>
              <w:jc w:val="center"/>
            </w:pPr>
            <w:r>
              <w:rPr>
                <w:rFonts w:ascii="微软雅黑" w:hAnsi="微软雅黑" w:eastAsia="微软雅黑"/>
                <w:sz w:val="15"/>
              </w:rPr>
              <w:t>绿色</w:t>
            </w:r>
          </w:p>
        </w:tc>
        <w:tc>
          <w:tcPr>
            <w:tcW w:w="760" w:type="dxa"/>
            <w:shd w:val="clear" w:color="auto" w:fill="F0F7F1"/>
            <w:tcMar>
              <w:top w:w="80" w:type="dxa"/>
              <w:left w:w="120" w:type="dxa"/>
              <w:bottom w:w="80" w:type="dxa"/>
              <w:right w:w="120" w:type="dxa"/>
            </w:tcMar>
            <w:vAlign w:val="center"/>
          </w:tcPr>
          <w:p w14:paraId="1073F75C">
            <w:pPr>
              <w:spacing w:after="0" w:line="252" w:lineRule="auto"/>
              <w:jc w:val="center"/>
            </w:pPr>
            <w:r>
              <w:rPr>
                <w:rFonts w:ascii="微软雅黑" w:hAnsi="微软雅黑" w:eastAsia="微软雅黑"/>
                <w:sz w:val="15"/>
              </w:rPr>
              <w:t>伤害</w:t>
            </w:r>
          </w:p>
        </w:tc>
        <w:tc>
          <w:tcPr>
            <w:tcW w:w="1300" w:type="dxa"/>
            <w:shd w:val="clear" w:color="auto" w:fill="F0F7F1"/>
            <w:tcMar>
              <w:top w:w="80" w:type="dxa"/>
              <w:left w:w="120" w:type="dxa"/>
              <w:bottom w:w="80" w:type="dxa"/>
              <w:right w:w="120" w:type="dxa"/>
            </w:tcMar>
            <w:vAlign w:val="center"/>
          </w:tcPr>
          <w:p w14:paraId="596DB47F">
            <w:pPr>
              <w:spacing w:after="0" w:line="252" w:lineRule="auto"/>
              <w:jc w:val="center"/>
            </w:pPr>
            <w:r>
              <w:rPr>
                <w:rFonts w:ascii="微软雅黑" w:hAnsi="微软雅黑" w:eastAsia="微软雅黑"/>
                <w:sz w:val="15"/>
              </w:rPr>
              <w:t>伤害类技能</w:t>
            </w:r>
          </w:p>
        </w:tc>
        <w:tc>
          <w:tcPr>
            <w:tcW w:w="680" w:type="dxa"/>
            <w:shd w:val="clear" w:color="auto" w:fill="F0F7F1"/>
            <w:tcMar>
              <w:top w:w="80" w:type="dxa"/>
              <w:left w:w="120" w:type="dxa"/>
              <w:bottom w:w="80" w:type="dxa"/>
              <w:right w:w="120" w:type="dxa"/>
            </w:tcMar>
            <w:vAlign w:val="center"/>
          </w:tcPr>
          <w:p w14:paraId="0908B969">
            <w:pPr>
              <w:spacing w:after="0" w:line="252" w:lineRule="auto"/>
              <w:jc w:val="center"/>
            </w:pPr>
            <w:r>
              <w:rPr>
                <w:rFonts w:ascii="微软雅黑" w:hAnsi="微软雅黑" w:eastAsia="微软雅黑"/>
                <w:sz w:val="15"/>
              </w:rPr>
              <w:t>1x1</w:t>
            </w:r>
          </w:p>
        </w:tc>
        <w:tc>
          <w:tcPr>
            <w:tcW w:w="600" w:type="dxa"/>
            <w:shd w:val="clear" w:color="auto" w:fill="F0F7F1"/>
            <w:tcMar>
              <w:top w:w="80" w:type="dxa"/>
              <w:left w:w="120" w:type="dxa"/>
              <w:bottom w:w="80" w:type="dxa"/>
              <w:right w:w="120" w:type="dxa"/>
            </w:tcMar>
            <w:vAlign w:val="center"/>
          </w:tcPr>
          <w:p w14:paraId="15CF3597">
            <w:pPr>
              <w:spacing w:after="0" w:line="252" w:lineRule="auto"/>
              <w:jc w:val="center"/>
            </w:pPr>
            <w:r>
              <w:rPr>
                <w:rFonts w:ascii="微软雅黑" w:hAnsi="微软雅黑" w:eastAsia="微软雅黑"/>
                <w:sz w:val="15"/>
              </w:rPr>
              <w:t>0</w:t>
            </w:r>
          </w:p>
        </w:tc>
        <w:tc>
          <w:tcPr>
            <w:tcW w:w="1600" w:type="dxa"/>
            <w:shd w:val="clear" w:color="auto" w:fill="F0F7F1"/>
            <w:tcMar>
              <w:top w:w="80" w:type="dxa"/>
              <w:left w:w="120" w:type="dxa"/>
              <w:bottom w:w="80" w:type="dxa"/>
              <w:right w:w="120" w:type="dxa"/>
            </w:tcMar>
            <w:vAlign w:val="center"/>
          </w:tcPr>
          <w:p w14:paraId="220C8638">
            <w:pPr>
              <w:spacing w:after="0" w:line="252" w:lineRule="auto"/>
            </w:pPr>
            <w:r>
              <w:rPr>
                <w:rFonts w:ascii="微软雅黑" w:hAnsi="微软雅黑" w:eastAsia="微软雅黑"/>
                <w:sz w:val="15"/>
              </w:rPr>
              <w:t>伤害、士气</w:t>
            </w:r>
          </w:p>
        </w:tc>
        <w:tc>
          <w:tcPr>
            <w:tcW w:w="5000" w:type="dxa"/>
            <w:shd w:val="clear" w:color="auto" w:fill="F0F7F1"/>
            <w:tcMar>
              <w:top w:w="80" w:type="dxa"/>
              <w:left w:w="120" w:type="dxa"/>
              <w:bottom w:w="80" w:type="dxa"/>
              <w:right w:w="120" w:type="dxa"/>
            </w:tcMar>
            <w:vAlign w:val="center"/>
          </w:tcPr>
          <w:p w14:paraId="58E40126">
            <w:pPr>
              <w:spacing w:after="0" w:line="252" w:lineRule="auto"/>
            </w:pPr>
            <w:r>
              <w:rPr>
                <w:rFonts w:ascii="微软雅黑" w:hAnsi="微软雅黑" w:eastAsia="微软雅黑"/>
                <w:sz w:val="15"/>
              </w:rPr>
              <w:t>消耗 7 士气，并入本技能伤害：+78% 力量伤害</w:t>
            </w:r>
          </w:p>
        </w:tc>
      </w:tr>
      <w:tr w14:paraId="69177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 w:type="dxa"/>
            <w:shd w:val="clear" w:color="auto" w:fill="F0F7F1"/>
            <w:tcMar>
              <w:top w:w="80" w:type="dxa"/>
              <w:left w:w="120" w:type="dxa"/>
              <w:bottom w:w="80" w:type="dxa"/>
              <w:right w:w="120" w:type="dxa"/>
            </w:tcMar>
            <w:vAlign w:val="center"/>
          </w:tcPr>
          <w:p w14:paraId="0EB76D16">
            <w:pPr>
              <w:spacing w:after="0" w:line="252" w:lineRule="auto"/>
              <w:jc w:val="center"/>
            </w:pPr>
            <w:r>
              <w:rPr>
                <w:rFonts w:ascii="微软雅黑" w:hAnsi="微软雅黑" w:eastAsia="微软雅黑"/>
                <w:sz w:val="15"/>
              </w:rPr>
              <w:t>2</w:t>
            </w:r>
          </w:p>
        </w:tc>
        <w:tc>
          <w:tcPr>
            <w:tcW w:w="1500" w:type="dxa"/>
            <w:shd w:val="clear" w:color="auto" w:fill="F0F7F1"/>
            <w:tcMar>
              <w:top w:w="80" w:type="dxa"/>
              <w:left w:w="120" w:type="dxa"/>
              <w:bottom w:w="80" w:type="dxa"/>
              <w:right w:w="120" w:type="dxa"/>
            </w:tcMar>
            <w:vAlign w:val="center"/>
          </w:tcPr>
          <w:p w14:paraId="46B68287">
            <w:pPr>
              <w:spacing w:after="0" w:line="252" w:lineRule="auto"/>
            </w:pPr>
            <w:r>
              <w:rPr>
                <w:rFonts w:ascii="微软雅黑" w:hAnsi="微软雅黑" w:eastAsia="微软雅黑"/>
                <w:sz w:val="15"/>
              </w:rPr>
              <w:t>小型伤害+</w:t>
            </w:r>
          </w:p>
        </w:tc>
        <w:tc>
          <w:tcPr>
            <w:tcW w:w="720" w:type="dxa"/>
            <w:shd w:val="clear" w:color="auto" w:fill="F0F7F1"/>
            <w:tcMar>
              <w:top w:w="80" w:type="dxa"/>
              <w:left w:w="120" w:type="dxa"/>
              <w:bottom w:w="80" w:type="dxa"/>
              <w:right w:w="120" w:type="dxa"/>
            </w:tcMar>
            <w:vAlign w:val="center"/>
          </w:tcPr>
          <w:p w14:paraId="5215F83F">
            <w:pPr>
              <w:spacing w:after="0" w:line="252" w:lineRule="auto"/>
              <w:jc w:val="center"/>
            </w:pPr>
            <w:r>
              <w:rPr>
                <w:rFonts w:ascii="微软雅黑" w:hAnsi="微软雅黑" w:eastAsia="微软雅黑"/>
                <w:sz w:val="15"/>
              </w:rPr>
              <w:t>绿色</w:t>
            </w:r>
          </w:p>
        </w:tc>
        <w:tc>
          <w:tcPr>
            <w:tcW w:w="760" w:type="dxa"/>
            <w:shd w:val="clear" w:color="auto" w:fill="F0F7F1"/>
            <w:tcMar>
              <w:top w:w="80" w:type="dxa"/>
              <w:left w:w="120" w:type="dxa"/>
              <w:bottom w:w="80" w:type="dxa"/>
              <w:right w:w="120" w:type="dxa"/>
            </w:tcMar>
            <w:vAlign w:val="center"/>
          </w:tcPr>
          <w:p w14:paraId="6137A47C">
            <w:pPr>
              <w:spacing w:after="0" w:line="252" w:lineRule="auto"/>
              <w:jc w:val="center"/>
            </w:pPr>
            <w:r>
              <w:rPr>
                <w:rFonts w:ascii="微软雅黑" w:hAnsi="微软雅黑" w:eastAsia="微软雅黑"/>
                <w:sz w:val="15"/>
              </w:rPr>
              <w:t>伤害</w:t>
            </w:r>
          </w:p>
        </w:tc>
        <w:tc>
          <w:tcPr>
            <w:tcW w:w="1300" w:type="dxa"/>
            <w:shd w:val="clear" w:color="auto" w:fill="F0F7F1"/>
            <w:tcMar>
              <w:top w:w="80" w:type="dxa"/>
              <w:left w:w="120" w:type="dxa"/>
              <w:bottom w:w="80" w:type="dxa"/>
              <w:right w:w="120" w:type="dxa"/>
            </w:tcMar>
            <w:vAlign w:val="center"/>
          </w:tcPr>
          <w:p w14:paraId="46A7F190">
            <w:pPr>
              <w:spacing w:after="0" w:line="252" w:lineRule="auto"/>
              <w:jc w:val="center"/>
            </w:pPr>
            <w:r>
              <w:rPr>
                <w:rFonts w:ascii="微软雅黑" w:hAnsi="微软雅黑" w:eastAsia="微软雅黑"/>
                <w:sz w:val="15"/>
              </w:rPr>
              <w:t>伤害类技能</w:t>
            </w:r>
          </w:p>
        </w:tc>
        <w:tc>
          <w:tcPr>
            <w:tcW w:w="680" w:type="dxa"/>
            <w:shd w:val="clear" w:color="auto" w:fill="F0F7F1"/>
            <w:tcMar>
              <w:top w:w="80" w:type="dxa"/>
              <w:left w:w="120" w:type="dxa"/>
              <w:bottom w:w="80" w:type="dxa"/>
              <w:right w:w="120" w:type="dxa"/>
            </w:tcMar>
            <w:vAlign w:val="center"/>
          </w:tcPr>
          <w:p w14:paraId="41B38BF1">
            <w:pPr>
              <w:spacing w:after="0" w:line="252" w:lineRule="auto"/>
              <w:jc w:val="center"/>
            </w:pPr>
            <w:r>
              <w:rPr>
                <w:rFonts w:ascii="微软雅黑" w:hAnsi="微软雅黑" w:eastAsia="微软雅黑"/>
                <w:sz w:val="15"/>
              </w:rPr>
              <w:t>1x1</w:t>
            </w:r>
          </w:p>
        </w:tc>
        <w:tc>
          <w:tcPr>
            <w:tcW w:w="600" w:type="dxa"/>
            <w:shd w:val="clear" w:color="auto" w:fill="F0F7F1"/>
            <w:tcMar>
              <w:top w:w="80" w:type="dxa"/>
              <w:left w:w="120" w:type="dxa"/>
              <w:bottom w:w="80" w:type="dxa"/>
              <w:right w:w="120" w:type="dxa"/>
            </w:tcMar>
            <w:vAlign w:val="center"/>
          </w:tcPr>
          <w:p w14:paraId="3B2BF0B3">
            <w:pPr>
              <w:spacing w:after="0" w:line="252" w:lineRule="auto"/>
              <w:jc w:val="center"/>
            </w:pPr>
            <w:r>
              <w:rPr>
                <w:rFonts w:ascii="微软雅黑" w:hAnsi="微软雅黑" w:eastAsia="微软雅黑"/>
                <w:sz w:val="15"/>
              </w:rPr>
              <w:t>0</w:t>
            </w:r>
          </w:p>
        </w:tc>
        <w:tc>
          <w:tcPr>
            <w:tcW w:w="1600" w:type="dxa"/>
            <w:shd w:val="clear" w:color="auto" w:fill="F0F7F1"/>
            <w:tcMar>
              <w:top w:w="80" w:type="dxa"/>
              <w:left w:w="120" w:type="dxa"/>
              <w:bottom w:w="80" w:type="dxa"/>
              <w:right w:w="120" w:type="dxa"/>
            </w:tcMar>
            <w:vAlign w:val="center"/>
          </w:tcPr>
          <w:p w14:paraId="370C8FBF">
            <w:pPr>
              <w:spacing w:after="0" w:line="252" w:lineRule="auto"/>
            </w:pPr>
            <w:r>
              <w:rPr>
                <w:rFonts w:ascii="微软雅黑" w:hAnsi="微软雅黑" w:eastAsia="微软雅黑"/>
                <w:sz w:val="15"/>
              </w:rPr>
              <w:t>伤害</w:t>
            </w:r>
          </w:p>
        </w:tc>
        <w:tc>
          <w:tcPr>
            <w:tcW w:w="5000" w:type="dxa"/>
            <w:shd w:val="clear" w:color="auto" w:fill="F0F7F1"/>
            <w:tcMar>
              <w:top w:w="80" w:type="dxa"/>
              <w:left w:w="120" w:type="dxa"/>
              <w:bottom w:w="80" w:type="dxa"/>
              <w:right w:w="120" w:type="dxa"/>
            </w:tcMar>
            <w:vAlign w:val="center"/>
          </w:tcPr>
          <w:p w14:paraId="77391BF6">
            <w:pPr>
              <w:spacing w:after="0" w:line="252" w:lineRule="auto"/>
            </w:pPr>
            <w:r>
              <w:rPr>
                <w:rFonts w:ascii="微软雅黑" w:hAnsi="微软雅黑" w:eastAsia="微软雅黑"/>
                <w:sz w:val="15"/>
              </w:rPr>
              <w:t>造成 52% 力量伤害</w:t>
            </w:r>
          </w:p>
        </w:tc>
      </w:tr>
      <w:tr w14:paraId="2A28F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 w:type="dxa"/>
            <w:shd w:val="clear" w:color="auto" w:fill="F0F7F1"/>
            <w:tcMar>
              <w:top w:w="80" w:type="dxa"/>
              <w:left w:w="120" w:type="dxa"/>
              <w:bottom w:w="80" w:type="dxa"/>
              <w:right w:w="120" w:type="dxa"/>
            </w:tcMar>
            <w:vAlign w:val="center"/>
          </w:tcPr>
          <w:p w14:paraId="1095915E">
            <w:pPr>
              <w:spacing w:after="0" w:line="252" w:lineRule="auto"/>
              <w:jc w:val="center"/>
            </w:pPr>
            <w:r>
              <w:rPr>
                <w:rFonts w:ascii="微软雅黑" w:hAnsi="微软雅黑" w:eastAsia="微软雅黑"/>
                <w:sz w:val="15"/>
              </w:rPr>
              <w:t>3</w:t>
            </w:r>
          </w:p>
        </w:tc>
        <w:tc>
          <w:tcPr>
            <w:tcW w:w="1500" w:type="dxa"/>
            <w:shd w:val="clear" w:color="auto" w:fill="F0F7F1"/>
            <w:tcMar>
              <w:top w:w="80" w:type="dxa"/>
              <w:left w:w="120" w:type="dxa"/>
              <w:bottom w:w="80" w:type="dxa"/>
              <w:right w:w="120" w:type="dxa"/>
            </w:tcMar>
            <w:vAlign w:val="center"/>
          </w:tcPr>
          <w:p w14:paraId="12FA53F6">
            <w:pPr>
              <w:spacing w:after="0" w:line="252" w:lineRule="auto"/>
            </w:pPr>
            <w:r>
              <w:rPr>
                <w:rFonts w:ascii="微软雅黑" w:hAnsi="微软雅黑" w:eastAsia="微软雅黑"/>
                <w:sz w:val="15"/>
              </w:rPr>
              <w:t>强力打击+</w:t>
            </w:r>
          </w:p>
        </w:tc>
        <w:tc>
          <w:tcPr>
            <w:tcW w:w="720" w:type="dxa"/>
            <w:shd w:val="clear" w:color="auto" w:fill="F0F7F1"/>
            <w:tcMar>
              <w:top w:w="80" w:type="dxa"/>
              <w:left w:w="120" w:type="dxa"/>
              <w:bottom w:w="80" w:type="dxa"/>
              <w:right w:w="120" w:type="dxa"/>
            </w:tcMar>
            <w:vAlign w:val="center"/>
          </w:tcPr>
          <w:p w14:paraId="72EF87ED">
            <w:pPr>
              <w:spacing w:after="0" w:line="252" w:lineRule="auto"/>
              <w:jc w:val="center"/>
            </w:pPr>
            <w:r>
              <w:rPr>
                <w:rFonts w:ascii="微软雅黑" w:hAnsi="微软雅黑" w:eastAsia="微软雅黑"/>
                <w:sz w:val="15"/>
              </w:rPr>
              <w:t>绿色</w:t>
            </w:r>
          </w:p>
        </w:tc>
        <w:tc>
          <w:tcPr>
            <w:tcW w:w="760" w:type="dxa"/>
            <w:shd w:val="clear" w:color="auto" w:fill="F0F7F1"/>
            <w:tcMar>
              <w:top w:w="80" w:type="dxa"/>
              <w:left w:w="120" w:type="dxa"/>
              <w:bottom w:w="80" w:type="dxa"/>
              <w:right w:w="120" w:type="dxa"/>
            </w:tcMar>
            <w:vAlign w:val="center"/>
          </w:tcPr>
          <w:p w14:paraId="409DB99D">
            <w:pPr>
              <w:spacing w:after="0" w:line="252" w:lineRule="auto"/>
              <w:jc w:val="center"/>
            </w:pPr>
            <w:r>
              <w:rPr>
                <w:rFonts w:ascii="微软雅黑" w:hAnsi="微软雅黑" w:eastAsia="微软雅黑"/>
                <w:sz w:val="15"/>
              </w:rPr>
              <w:t>伤害</w:t>
            </w:r>
          </w:p>
        </w:tc>
        <w:tc>
          <w:tcPr>
            <w:tcW w:w="1300" w:type="dxa"/>
            <w:shd w:val="clear" w:color="auto" w:fill="F0F7F1"/>
            <w:tcMar>
              <w:top w:w="80" w:type="dxa"/>
              <w:left w:w="120" w:type="dxa"/>
              <w:bottom w:w="80" w:type="dxa"/>
              <w:right w:w="120" w:type="dxa"/>
            </w:tcMar>
            <w:vAlign w:val="center"/>
          </w:tcPr>
          <w:p w14:paraId="58E0E78C">
            <w:pPr>
              <w:spacing w:after="0" w:line="252" w:lineRule="auto"/>
              <w:jc w:val="center"/>
            </w:pPr>
            <w:r>
              <w:rPr>
                <w:rFonts w:ascii="微软雅黑" w:hAnsi="微软雅黑" w:eastAsia="微软雅黑"/>
                <w:sz w:val="15"/>
              </w:rPr>
              <w:t>伤害类技能</w:t>
            </w:r>
          </w:p>
        </w:tc>
        <w:tc>
          <w:tcPr>
            <w:tcW w:w="680" w:type="dxa"/>
            <w:shd w:val="clear" w:color="auto" w:fill="F0F7F1"/>
            <w:tcMar>
              <w:top w:w="80" w:type="dxa"/>
              <w:left w:w="120" w:type="dxa"/>
              <w:bottom w:w="80" w:type="dxa"/>
              <w:right w:w="120" w:type="dxa"/>
            </w:tcMar>
            <w:vAlign w:val="center"/>
          </w:tcPr>
          <w:p w14:paraId="0493A339">
            <w:pPr>
              <w:spacing w:after="0" w:line="252" w:lineRule="auto"/>
              <w:jc w:val="center"/>
            </w:pPr>
            <w:r>
              <w:rPr>
                <w:rFonts w:ascii="微软雅黑" w:hAnsi="微软雅黑" w:eastAsia="微软雅黑"/>
                <w:sz w:val="15"/>
              </w:rPr>
              <w:t>2x1</w:t>
            </w:r>
          </w:p>
        </w:tc>
        <w:tc>
          <w:tcPr>
            <w:tcW w:w="600" w:type="dxa"/>
            <w:shd w:val="clear" w:color="auto" w:fill="F0F7F1"/>
            <w:tcMar>
              <w:top w:w="80" w:type="dxa"/>
              <w:left w:w="120" w:type="dxa"/>
              <w:bottom w:w="80" w:type="dxa"/>
              <w:right w:w="120" w:type="dxa"/>
            </w:tcMar>
            <w:vAlign w:val="center"/>
          </w:tcPr>
          <w:p w14:paraId="1CA24954">
            <w:pPr>
              <w:spacing w:after="0" w:line="252" w:lineRule="auto"/>
              <w:jc w:val="center"/>
            </w:pPr>
            <w:r>
              <w:rPr>
                <w:rFonts w:ascii="微软雅黑" w:hAnsi="微软雅黑" w:eastAsia="微软雅黑"/>
                <w:sz w:val="15"/>
              </w:rPr>
              <w:t>0</w:t>
            </w:r>
          </w:p>
        </w:tc>
        <w:tc>
          <w:tcPr>
            <w:tcW w:w="1600" w:type="dxa"/>
            <w:shd w:val="clear" w:color="auto" w:fill="F0F7F1"/>
            <w:tcMar>
              <w:top w:w="80" w:type="dxa"/>
              <w:left w:w="120" w:type="dxa"/>
              <w:bottom w:w="80" w:type="dxa"/>
              <w:right w:w="120" w:type="dxa"/>
            </w:tcMar>
            <w:vAlign w:val="center"/>
          </w:tcPr>
          <w:p w14:paraId="7FC5D3A0">
            <w:pPr>
              <w:spacing w:after="0" w:line="252" w:lineRule="auto"/>
            </w:pPr>
            <w:r>
              <w:rPr>
                <w:rFonts w:ascii="微软雅黑" w:hAnsi="微软雅黑" w:eastAsia="微软雅黑"/>
                <w:sz w:val="15"/>
              </w:rPr>
              <w:t>伤害</w:t>
            </w:r>
          </w:p>
        </w:tc>
        <w:tc>
          <w:tcPr>
            <w:tcW w:w="5000" w:type="dxa"/>
            <w:shd w:val="clear" w:color="auto" w:fill="F0F7F1"/>
            <w:tcMar>
              <w:top w:w="80" w:type="dxa"/>
              <w:left w:w="120" w:type="dxa"/>
              <w:bottom w:w="80" w:type="dxa"/>
              <w:right w:w="120" w:type="dxa"/>
            </w:tcMar>
            <w:vAlign w:val="center"/>
          </w:tcPr>
          <w:p w14:paraId="5A106684">
            <w:pPr>
              <w:spacing w:after="0" w:line="252" w:lineRule="auto"/>
            </w:pPr>
            <w:r>
              <w:rPr>
                <w:rFonts w:ascii="微软雅黑" w:hAnsi="微软雅黑" w:eastAsia="微软雅黑"/>
                <w:sz w:val="15"/>
              </w:rPr>
              <w:t>造成 91% 力量伤害</w:t>
            </w:r>
          </w:p>
        </w:tc>
      </w:tr>
      <w:tr w14:paraId="2CE67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 w:type="dxa"/>
            <w:shd w:val="clear" w:color="auto" w:fill="F0F7F1"/>
            <w:tcMar>
              <w:top w:w="80" w:type="dxa"/>
              <w:left w:w="120" w:type="dxa"/>
              <w:bottom w:w="80" w:type="dxa"/>
              <w:right w:w="120" w:type="dxa"/>
            </w:tcMar>
            <w:vAlign w:val="center"/>
          </w:tcPr>
          <w:p w14:paraId="5A3104E2">
            <w:pPr>
              <w:spacing w:after="0" w:line="252" w:lineRule="auto"/>
              <w:jc w:val="center"/>
            </w:pPr>
            <w:r>
              <w:rPr>
                <w:rFonts w:ascii="微软雅黑" w:hAnsi="微软雅黑" w:eastAsia="微软雅黑"/>
                <w:sz w:val="15"/>
              </w:rPr>
              <w:t>4</w:t>
            </w:r>
          </w:p>
        </w:tc>
        <w:tc>
          <w:tcPr>
            <w:tcW w:w="1500" w:type="dxa"/>
            <w:shd w:val="clear" w:color="auto" w:fill="F0F7F1"/>
            <w:tcMar>
              <w:top w:w="80" w:type="dxa"/>
              <w:left w:w="120" w:type="dxa"/>
              <w:bottom w:w="80" w:type="dxa"/>
              <w:right w:w="120" w:type="dxa"/>
            </w:tcMar>
            <w:vAlign w:val="center"/>
          </w:tcPr>
          <w:p w14:paraId="367EB925">
            <w:pPr>
              <w:spacing w:after="0" w:line="252" w:lineRule="auto"/>
            </w:pPr>
            <w:r>
              <w:rPr>
                <w:rFonts w:ascii="微软雅黑" w:hAnsi="微软雅黑" w:eastAsia="微软雅黑"/>
                <w:sz w:val="15"/>
              </w:rPr>
              <w:t>小型治疗+</w:t>
            </w:r>
          </w:p>
        </w:tc>
        <w:tc>
          <w:tcPr>
            <w:tcW w:w="720" w:type="dxa"/>
            <w:shd w:val="clear" w:color="auto" w:fill="F0F7F1"/>
            <w:tcMar>
              <w:top w:w="80" w:type="dxa"/>
              <w:left w:w="120" w:type="dxa"/>
              <w:bottom w:w="80" w:type="dxa"/>
              <w:right w:w="120" w:type="dxa"/>
            </w:tcMar>
            <w:vAlign w:val="center"/>
          </w:tcPr>
          <w:p w14:paraId="518B69D8">
            <w:pPr>
              <w:spacing w:after="0" w:line="252" w:lineRule="auto"/>
              <w:jc w:val="center"/>
            </w:pPr>
            <w:r>
              <w:rPr>
                <w:rFonts w:ascii="微软雅黑" w:hAnsi="微软雅黑" w:eastAsia="微软雅黑"/>
                <w:sz w:val="15"/>
              </w:rPr>
              <w:t>绿色</w:t>
            </w:r>
          </w:p>
        </w:tc>
        <w:tc>
          <w:tcPr>
            <w:tcW w:w="760" w:type="dxa"/>
            <w:shd w:val="clear" w:color="auto" w:fill="F0F7F1"/>
            <w:tcMar>
              <w:top w:w="80" w:type="dxa"/>
              <w:left w:w="120" w:type="dxa"/>
              <w:bottom w:w="80" w:type="dxa"/>
              <w:right w:w="120" w:type="dxa"/>
            </w:tcMar>
            <w:vAlign w:val="center"/>
          </w:tcPr>
          <w:p w14:paraId="5F174A2F">
            <w:pPr>
              <w:spacing w:after="0" w:line="252" w:lineRule="auto"/>
              <w:jc w:val="center"/>
            </w:pPr>
            <w:r>
              <w:rPr>
                <w:rFonts w:ascii="微软雅黑" w:hAnsi="微软雅黑" w:eastAsia="微软雅黑"/>
                <w:sz w:val="15"/>
              </w:rPr>
              <w:t>治疗</w:t>
            </w:r>
          </w:p>
        </w:tc>
        <w:tc>
          <w:tcPr>
            <w:tcW w:w="1300" w:type="dxa"/>
            <w:shd w:val="clear" w:color="auto" w:fill="F0F7F1"/>
            <w:tcMar>
              <w:top w:w="80" w:type="dxa"/>
              <w:left w:w="120" w:type="dxa"/>
              <w:bottom w:w="80" w:type="dxa"/>
              <w:right w:w="120" w:type="dxa"/>
            </w:tcMar>
            <w:vAlign w:val="center"/>
          </w:tcPr>
          <w:p w14:paraId="0251C734">
            <w:pPr>
              <w:spacing w:after="0" w:line="252" w:lineRule="auto"/>
              <w:jc w:val="center"/>
            </w:pPr>
            <w:r>
              <w:rPr>
                <w:rFonts w:ascii="微软雅黑" w:hAnsi="微软雅黑" w:eastAsia="微软雅黑"/>
                <w:sz w:val="15"/>
              </w:rPr>
              <w:t>辅助类技能</w:t>
            </w:r>
          </w:p>
        </w:tc>
        <w:tc>
          <w:tcPr>
            <w:tcW w:w="680" w:type="dxa"/>
            <w:shd w:val="clear" w:color="auto" w:fill="F0F7F1"/>
            <w:tcMar>
              <w:top w:w="80" w:type="dxa"/>
              <w:left w:w="120" w:type="dxa"/>
              <w:bottom w:w="80" w:type="dxa"/>
              <w:right w:w="120" w:type="dxa"/>
            </w:tcMar>
            <w:vAlign w:val="center"/>
          </w:tcPr>
          <w:p w14:paraId="2F6ADD2C">
            <w:pPr>
              <w:spacing w:after="0" w:line="252" w:lineRule="auto"/>
              <w:jc w:val="center"/>
            </w:pPr>
            <w:r>
              <w:rPr>
                <w:rFonts w:ascii="微软雅黑" w:hAnsi="微软雅黑" w:eastAsia="微软雅黑"/>
                <w:sz w:val="15"/>
              </w:rPr>
              <w:t>1x1</w:t>
            </w:r>
          </w:p>
        </w:tc>
        <w:tc>
          <w:tcPr>
            <w:tcW w:w="600" w:type="dxa"/>
            <w:shd w:val="clear" w:color="auto" w:fill="F0F7F1"/>
            <w:tcMar>
              <w:top w:w="80" w:type="dxa"/>
              <w:left w:w="120" w:type="dxa"/>
              <w:bottom w:w="80" w:type="dxa"/>
              <w:right w:w="120" w:type="dxa"/>
            </w:tcMar>
            <w:vAlign w:val="center"/>
          </w:tcPr>
          <w:p w14:paraId="409F891D">
            <w:pPr>
              <w:spacing w:after="0" w:line="252" w:lineRule="auto"/>
              <w:jc w:val="center"/>
            </w:pPr>
            <w:r>
              <w:rPr>
                <w:rFonts w:ascii="微软雅黑" w:hAnsi="微软雅黑" w:eastAsia="微软雅黑"/>
                <w:sz w:val="15"/>
              </w:rPr>
              <w:t>0</w:t>
            </w:r>
          </w:p>
        </w:tc>
        <w:tc>
          <w:tcPr>
            <w:tcW w:w="1600" w:type="dxa"/>
            <w:shd w:val="clear" w:color="auto" w:fill="F0F7F1"/>
            <w:tcMar>
              <w:top w:w="80" w:type="dxa"/>
              <w:left w:w="120" w:type="dxa"/>
              <w:bottom w:w="80" w:type="dxa"/>
              <w:right w:w="120" w:type="dxa"/>
            </w:tcMar>
            <w:vAlign w:val="center"/>
          </w:tcPr>
          <w:p w14:paraId="068E5A31">
            <w:pPr>
              <w:spacing w:after="0" w:line="252" w:lineRule="auto"/>
            </w:pPr>
            <w:r>
              <w:rPr>
                <w:rFonts w:ascii="微软雅黑" w:hAnsi="微软雅黑" w:eastAsia="微软雅黑"/>
                <w:sz w:val="15"/>
              </w:rPr>
              <w:t>治疗</w:t>
            </w:r>
          </w:p>
        </w:tc>
        <w:tc>
          <w:tcPr>
            <w:tcW w:w="5000" w:type="dxa"/>
            <w:shd w:val="clear" w:color="auto" w:fill="F0F7F1"/>
            <w:tcMar>
              <w:top w:w="80" w:type="dxa"/>
              <w:left w:w="120" w:type="dxa"/>
              <w:bottom w:w="80" w:type="dxa"/>
              <w:right w:w="120" w:type="dxa"/>
            </w:tcMar>
            <w:vAlign w:val="center"/>
          </w:tcPr>
          <w:p w14:paraId="7C02E253">
            <w:pPr>
              <w:spacing w:after="0" w:line="252" w:lineRule="auto"/>
            </w:pPr>
            <w:r>
              <w:rPr>
                <w:rFonts w:ascii="微软雅黑" w:hAnsi="微软雅黑" w:eastAsia="微软雅黑"/>
                <w:sz w:val="15"/>
              </w:rPr>
              <w:t>恢复 52% 意志生命</w:t>
            </w:r>
          </w:p>
        </w:tc>
      </w:tr>
      <w:tr w14:paraId="57962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 w:type="dxa"/>
            <w:shd w:val="clear" w:color="auto" w:fill="F0F7F1"/>
            <w:tcMar>
              <w:top w:w="80" w:type="dxa"/>
              <w:left w:w="120" w:type="dxa"/>
              <w:bottom w:w="80" w:type="dxa"/>
              <w:right w:w="120" w:type="dxa"/>
            </w:tcMar>
            <w:vAlign w:val="center"/>
          </w:tcPr>
          <w:p w14:paraId="3CEB4D4C">
            <w:pPr>
              <w:spacing w:after="0" w:line="252" w:lineRule="auto"/>
              <w:jc w:val="center"/>
            </w:pPr>
            <w:r>
              <w:rPr>
                <w:rFonts w:ascii="微软雅黑" w:hAnsi="微软雅黑" w:eastAsia="微软雅黑"/>
                <w:sz w:val="15"/>
              </w:rPr>
              <w:t>5</w:t>
            </w:r>
          </w:p>
        </w:tc>
        <w:tc>
          <w:tcPr>
            <w:tcW w:w="1500" w:type="dxa"/>
            <w:shd w:val="clear" w:color="auto" w:fill="F0F7F1"/>
            <w:tcMar>
              <w:top w:w="80" w:type="dxa"/>
              <w:left w:w="120" w:type="dxa"/>
              <w:bottom w:w="80" w:type="dxa"/>
              <w:right w:w="120" w:type="dxa"/>
            </w:tcMar>
            <w:vAlign w:val="center"/>
          </w:tcPr>
          <w:p w14:paraId="03CC1DCE">
            <w:pPr>
              <w:spacing w:after="0" w:line="252" w:lineRule="auto"/>
            </w:pPr>
            <w:r>
              <w:rPr>
                <w:rFonts w:ascii="微软雅黑" w:hAnsi="微软雅黑" w:eastAsia="微软雅黑"/>
                <w:sz w:val="15"/>
              </w:rPr>
              <w:t>强效治疗+</w:t>
            </w:r>
          </w:p>
        </w:tc>
        <w:tc>
          <w:tcPr>
            <w:tcW w:w="720" w:type="dxa"/>
            <w:shd w:val="clear" w:color="auto" w:fill="F0F7F1"/>
            <w:tcMar>
              <w:top w:w="80" w:type="dxa"/>
              <w:left w:w="120" w:type="dxa"/>
              <w:bottom w:w="80" w:type="dxa"/>
              <w:right w:w="120" w:type="dxa"/>
            </w:tcMar>
            <w:vAlign w:val="center"/>
          </w:tcPr>
          <w:p w14:paraId="412A162F">
            <w:pPr>
              <w:spacing w:after="0" w:line="252" w:lineRule="auto"/>
              <w:jc w:val="center"/>
            </w:pPr>
            <w:r>
              <w:rPr>
                <w:rFonts w:ascii="微软雅黑" w:hAnsi="微软雅黑" w:eastAsia="微软雅黑"/>
                <w:sz w:val="15"/>
              </w:rPr>
              <w:t>绿色</w:t>
            </w:r>
          </w:p>
        </w:tc>
        <w:tc>
          <w:tcPr>
            <w:tcW w:w="760" w:type="dxa"/>
            <w:shd w:val="clear" w:color="auto" w:fill="F0F7F1"/>
            <w:tcMar>
              <w:top w:w="80" w:type="dxa"/>
              <w:left w:w="120" w:type="dxa"/>
              <w:bottom w:w="80" w:type="dxa"/>
              <w:right w:w="120" w:type="dxa"/>
            </w:tcMar>
            <w:vAlign w:val="center"/>
          </w:tcPr>
          <w:p w14:paraId="2CD318E3">
            <w:pPr>
              <w:spacing w:after="0" w:line="252" w:lineRule="auto"/>
              <w:jc w:val="center"/>
            </w:pPr>
            <w:r>
              <w:rPr>
                <w:rFonts w:ascii="微软雅黑" w:hAnsi="微软雅黑" w:eastAsia="微软雅黑"/>
                <w:sz w:val="15"/>
              </w:rPr>
              <w:t>治疗</w:t>
            </w:r>
          </w:p>
        </w:tc>
        <w:tc>
          <w:tcPr>
            <w:tcW w:w="1300" w:type="dxa"/>
            <w:shd w:val="clear" w:color="auto" w:fill="F0F7F1"/>
            <w:tcMar>
              <w:top w:w="80" w:type="dxa"/>
              <w:left w:w="120" w:type="dxa"/>
              <w:bottom w:w="80" w:type="dxa"/>
              <w:right w:w="120" w:type="dxa"/>
            </w:tcMar>
            <w:vAlign w:val="center"/>
          </w:tcPr>
          <w:p w14:paraId="084A4D52">
            <w:pPr>
              <w:spacing w:after="0" w:line="252" w:lineRule="auto"/>
              <w:jc w:val="center"/>
            </w:pPr>
            <w:r>
              <w:rPr>
                <w:rFonts w:ascii="微软雅黑" w:hAnsi="微软雅黑" w:eastAsia="微软雅黑"/>
                <w:sz w:val="15"/>
              </w:rPr>
              <w:t>辅助类技能</w:t>
            </w:r>
          </w:p>
        </w:tc>
        <w:tc>
          <w:tcPr>
            <w:tcW w:w="680" w:type="dxa"/>
            <w:shd w:val="clear" w:color="auto" w:fill="F0F7F1"/>
            <w:tcMar>
              <w:top w:w="80" w:type="dxa"/>
              <w:left w:w="120" w:type="dxa"/>
              <w:bottom w:w="80" w:type="dxa"/>
              <w:right w:w="120" w:type="dxa"/>
            </w:tcMar>
            <w:vAlign w:val="center"/>
          </w:tcPr>
          <w:p w14:paraId="28DE82D4">
            <w:pPr>
              <w:spacing w:after="0" w:line="252" w:lineRule="auto"/>
              <w:jc w:val="center"/>
            </w:pPr>
            <w:r>
              <w:rPr>
                <w:rFonts w:ascii="微软雅黑" w:hAnsi="微软雅黑" w:eastAsia="微软雅黑"/>
                <w:sz w:val="15"/>
              </w:rPr>
              <w:t>2x1</w:t>
            </w:r>
          </w:p>
        </w:tc>
        <w:tc>
          <w:tcPr>
            <w:tcW w:w="600" w:type="dxa"/>
            <w:shd w:val="clear" w:color="auto" w:fill="F0F7F1"/>
            <w:tcMar>
              <w:top w:w="80" w:type="dxa"/>
              <w:left w:w="120" w:type="dxa"/>
              <w:bottom w:w="80" w:type="dxa"/>
              <w:right w:w="120" w:type="dxa"/>
            </w:tcMar>
            <w:vAlign w:val="center"/>
          </w:tcPr>
          <w:p w14:paraId="7EE87626">
            <w:pPr>
              <w:spacing w:after="0" w:line="252" w:lineRule="auto"/>
              <w:jc w:val="center"/>
            </w:pPr>
            <w:r>
              <w:rPr>
                <w:rFonts w:ascii="微软雅黑" w:hAnsi="微软雅黑" w:eastAsia="微软雅黑"/>
                <w:sz w:val="15"/>
              </w:rPr>
              <w:t>0</w:t>
            </w:r>
          </w:p>
        </w:tc>
        <w:tc>
          <w:tcPr>
            <w:tcW w:w="1600" w:type="dxa"/>
            <w:shd w:val="clear" w:color="auto" w:fill="F0F7F1"/>
            <w:tcMar>
              <w:top w:w="80" w:type="dxa"/>
              <w:left w:w="120" w:type="dxa"/>
              <w:bottom w:w="80" w:type="dxa"/>
              <w:right w:w="120" w:type="dxa"/>
            </w:tcMar>
            <w:vAlign w:val="center"/>
          </w:tcPr>
          <w:p w14:paraId="07AB7C84">
            <w:pPr>
              <w:spacing w:after="0" w:line="252" w:lineRule="auto"/>
            </w:pPr>
            <w:r>
              <w:rPr>
                <w:rFonts w:ascii="微软雅黑" w:hAnsi="微软雅黑" w:eastAsia="微软雅黑"/>
                <w:sz w:val="15"/>
              </w:rPr>
              <w:t>治疗</w:t>
            </w:r>
          </w:p>
        </w:tc>
        <w:tc>
          <w:tcPr>
            <w:tcW w:w="5000" w:type="dxa"/>
            <w:shd w:val="clear" w:color="auto" w:fill="F0F7F1"/>
            <w:tcMar>
              <w:top w:w="80" w:type="dxa"/>
              <w:left w:w="120" w:type="dxa"/>
              <w:bottom w:w="80" w:type="dxa"/>
              <w:right w:w="120" w:type="dxa"/>
            </w:tcMar>
            <w:vAlign w:val="center"/>
          </w:tcPr>
          <w:p w14:paraId="671A3CF4">
            <w:pPr>
              <w:spacing w:after="0" w:line="252" w:lineRule="auto"/>
            </w:pPr>
            <w:r>
              <w:rPr>
                <w:rFonts w:ascii="微软雅黑" w:hAnsi="微软雅黑" w:eastAsia="微软雅黑"/>
                <w:sz w:val="15"/>
              </w:rPr>
              <w:t>恢复 91% 意志生命</w:t>
            </w:r>
          </w:p>
        </w:tc>
      </w:tr>
      <w:tr w14:paraId="78CC9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 w:type="dxa"/>
            <w:shd w:val="clear" w:color="auto" w:fill="F0F7F1"/>
            <w:tcMar>
              <w:top w:w="80" w:type="dxa"/>
              <w:left w:w="120" w:type="dxa"/>
              <w:bottom w:w="80" w:type="dxa"/>
              <w:right w:w="120" w:type="dxa"/>
            </w:tcMar>
            <w:vAlign w:val="center"/>
          </w:tcPr>
          <w:p w14:paraId="5CECD9F8">
            <w:pPr>
              <w:spacing w:after="0" w:line="252" w:lineRule="auto"/>
              <w:jc w:val="center"/>
            </w:pPr>
            <w:r>
              <w:rPr>
                <w:rFonts w:ascii="微软雅黑" w:hAnsi="微软雅黑" w:eastAsia="微软雅黑"/>
                <w:sz w:val="15"/>
              </w:rPr>
              <w:t>6</w:t>
            </w:r>
          </w:p>
        </w:tc>
        <w:tc>
          <w:tcPr>
            <w:tcW w:w="1500" w:type="dxa"/>
            <w:shd w:val="clear" w:color="auto" w:fill="F0F7F1"/>
            <w:tcMar>
              <w:top w:w="80" w:type="dxa"/>
              <w:left w:w="120" w:type="dxa"/>
              <w:bottom w:w="80" w:type="dxa"/>
              <w:right w:w="120" w:type="dxa"/>
            </w:tcMar>
            <w:vAlign w:val="center"/>
          </w:tcPr>
          <w:p w14:paraId="40E47942">
            <w:pPr>
              <w:spacing w:after="0" w:line="252" w:lineRule="auto"/>
            </w:pPr>
            <w:r>
              <w:rPr>
                <w:rFonts w:ascii="微软雅黑" w:hAnsi="微软雅黑" w:eastAsia="微软雅黑"/>
                <w:sz w:val="15"/>
              </w:rPr>
              <w:t>坚固护盾+</w:t>
            </w:r>
          </w:p>
        </w:tc>
        <w:tc>
          <w:tcPr>
            <w:tcW w:w="720" w:type="dxa"/>
            <w:shd w:val="clear" w:color="auto" w:fill="F0F7F1"/>
            <w:tcMar>
              <w:top w:w="80" w:type="dxa"/>
              <w:left w:w="120" w:type="dxa"/>
              <w:bottom w:w="80" w:type="dxa"/>
              <w:right w:w="120" w:type="dxa"/>
            </w:tcMar>
            <w:vAlign w:val="center"/>
          </w:tcPr>
          <w:p w14:paraId="1F43401F">
            <w:pPr>
              <w:spacing w:after="0" w:line="252" w:lineRule="auto"/>
              <w:jc w:val="center"/>
            </w:pPr>
            <w:r>
              <w:rPr>
                <w:rFonts w:ascii="微软雅黑" w:hAnsi="微软雅黑" w:eastAsia="微软雅黑"/>
                <w:sz w:val="15"/>
              </w:rPr>
              <w:t>绿色</w:t>
            </w:r>
          </w:p>
        </w:tc>
        <w:tc>
          <w:tcPr>
            <w:tcW w:w="760" w:type="dxa"/>
            <w:shd w:val="clear" w:color="auto" w:fill="F0F7F1"/>
            <w:tcMar>
              <w:top w:w="80" w:type="dxa"/>
              <w:left w:w="120" w:type="dxa"/>
              <w:bottom w:w="80" w:type="dxa"/>
              <w:right w:w="120" w:type="dxa"/>
            </w:tcMar>
            <w:vAlign w:val="center"/>
          </w:tcPr>
          <w:p w14:paraId="57C8849A">
            <w:pPr>
              <w:spacing w:after="0" w:line="252" w:lineRule="auto"/>
              <w:jc w:val="center"/>
            </w:pPr>
            <w:r>
              <w:rPr>
                <w:rFonts w:ascii="微软雅黑" w:hAnsi="微软雅黑" w:eastAsia="微软雅黑"/>
                <w:sz w:val="15"/>
              </w:rPr>
              <w:t>护盾</w:t>
            </w:r>
          </w:p>
        </w:tc>
        <w:tc>
          <w:tcPr>
            <w:tcW w:w="1300" w:type="dxa"/>
            <w:shd w:val="clear" w:color="auto" w:fill="F0F7F1"/>
            <w:tcMar>
              <w:top w:w="80" w:type="dxa"/>
              <w:left w:w="120" w:type="dxa"/>
              <w:bottom w:w="80" w:type="dxa"/>
              <w:right w:w="120" w:type="dxa"/>
            </w:tcMar>
            <w:vAlign w:val="center"/>
          </w:tcPr>
          <w:p w14:paraId="4F5367E4">
            <w:pPr>
              <w:spacing w:after="0" w:line="252" w:lineRule="auto"/>
              <w:jc w:val="center"/>
            </w:pPr>
            <w:r>
              <w:rPr>
                <w:rFonts w:ascii="微软雅黑" w:hAnsi="微软雅黑" w:eastAsia="微软雅黑"/>
                <w:sz w:val="15"/>
              </w:rPr>
              <w:t>辅助类技能</w:t>
            </w:r>
          </w:p>
        </w:tc>
        <w:tc>
          <w:tcPr>
            <w:tcW w:w="680" w:type="dxa"/>
            <w:shd w:val="clear" w:color="auto" w:fill="F0F7F1"/>
            <w:tcMar>
              <w:top w:w="80" w:type="dxa"/>
              <w:left w:w="120" w:type="dxa"/>
              <w:bottom w:w="80" w:type="dxa"/>
              <w:right w:w="120" w:type="dxa"/>
            </w:tcMar>
            <w:vAlign w:val="center"/>
          </w:tcPr>
          <w:p w14:paraId="488E3F7E">
            <w:pPr>
              <w:spacing w:after="0" w:line="252" w:lineRule="auto"/>
              <w:jc w:val="center"/>
            </w:pPr>
            <w:r>
              <w:rPr>
                <w:rFonts w:ascii="微软雅黑" w:hAnsi="微软雅黑" w:eastAsia="微软雅黑"/>
                <w:sz w:val="15"/>
              </w:rPr>
              <w:t>2x1</w:t>
            </w:r>
          </w:p>
        </w:tc>
        <w:tc>
          <w:tcPr>
            <w:tcW w:w="600" w:type="dxa"/>
            <w:shd w:val="clear" w:color="auto" w:fill="F0F7F1"/>
            <w:tcMar>
              <w:top w:w="80" w:type="dxa"/>
              <w:left w:w="120" w:type="dxa"/>
              <w:bottom w:w="80" w:type="dxa"/>
              <w:right w:w="120" w:type="dxa"/>
            </w:tcMar>
            <w:vAlign w:val="center"/>
          </w:tcPr>
          <w:p w14:paraId="5AB78F9C">
            <w:pPr>
              <w:spacing w:after="0" w:line="252" w:lineRule="auto"/>
              <w:jc w:val="center"/>
            </w:pPr>
            <w:r>
              <w:rPr>
                <w:rFonts w:ascii="微软雅黑" w:hAnsi="微软雅黑" w:eastAsia="微软雅黑"/>
                <w:sz w:val="15"/>
              </w:rPr>
              <w:t>0</w:t>
            </w:r>
          </w:p>
        </w:tc>
        <w:tc>
          <w:tcPr>
            <w:tcW w:w="1600" w:type="dxa"/>
            <w:shd w:val="clear" w:color="auto" w:fill="F0F7F1"/>
            <w:tcMar>
              <w:top w:w="80" w:type="dxa"/>
              <w:left w:w="120" w:type="dxa"/>
              <w:bottom w:w="80" w:type="dxa"/>
              <w:right w:w="120" w:type="dxa"/>
            </w:tcMar>
            <w:vAlign w:val="center"/>
          </w:tcPr>
          <w:p w14:paraId="03B2A363">
            <w:pPr>
              <w:spacing w:after="0" w:line="252" w:lineRule="auto"/>
            </w:pPr>
            <w:r>
              <w:rPr>
                <w:rFonts w:ascii="微软雅黑" w:hAnsi="微软雅黑" w:eastAsia="微软雅黑"/>
                <w:sz w:val="15"/>
              </w:rPr>
              <w:t>护盾</w:t>
            </w:r>
          </w:p>
        </w:tc>
        <w:tc>
          <w:tcPr>
            <w:tcW w:w="5000" w:type="dxa"/>
            <w:shd w:val="clear" w:color="auto" w:fill="F0F7F1"/>
            <w:tcMar>
              <w:top w:w="80" w:type="dxa"/>
              <w:left w:w="120" w:type="dxa"/>
              <w:bottom w:w="80" w:type="dxa"/>
              <w:right w:w="120" w:type="dxa"/>
            </w:tcMar>
            <w:vAlign w:val="center"/>
          </w:tcPr>
          <w:p w14:paraId="184C3645">
            <w:pPr>
              <w:spacing w:after="0" w:line="252" w:lineRule="auto"/>
            </w:pPr>
            <w:r>
              <w:rPr>
                <w:rFonts w:ascii="微软雅黑" w:hAnsi="微软雅黑" w:eastAsia="微软雅黑"/>
                <w:sz w:val="15"/>
              </w:rPr>
              <w:t>获得 104% 意志护盾</w:t>
            </w:r>
          </w:p>
        </w:tc>
      </w:tr>
      <w:tr w14:paraId="7558A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 w:type="dxa"/>
            <w:shd w:val="clear" w:color="auto" w:fill="F0F7F1"/>
            <w:tcMar>
              <w:top w:w="80" w:type="dxa"/>
              <w:left w:w="120" w:type="dxa"/>
              <w:bottom w:w="80" w:type="dxa"/>
              <w:right w:w="120" w:type="dxa"/>
            </w:tcMar>
            <w:vAlign w:val="center"/>
          </w:tcPr>
          <w:p w14:paraId="527D71FD">
            <w:pPr>
              <w:spacing w:after="0" w:line="252" w:lineRule="auto"/>
              <w:jc w:val="center"/>
            </w:pPr>
            <w:r>
              <w:rPr>
                <w:rFonts w:ascii="微软雅黑" w:hAnsi="微软雅黑" w:eastAsia="微软雅黑"/>
                <w:sz w:val="15"/>
              </w:rPr>
              <w:t>7</w:t>
            </w:r>
          </w:p>
        </w:tc>
        <w:tc>
          <w:tcPr>
            <w:tcW w:w="1500" w:type="dxa"/>
            <w:shd w:val="clear" w:color="auto" w:fill="F0F7F1"/>
            <w:tcMar>
              <w:top w:w="80" w:type="dxa"/>
              <w:left w:w="120" w:type="dxa"/>
              <w:bottom w:w="80" w:type="dxa"/>
              <w:right w:w="120" w:type="dxa"/>
            </w:tcMar>
            <w:vAlign w:val="center"/>
          </w:tcPr>
          <w:p w14:paraId="2F1EA6A7">
            <w:pPr>
              <w:spacing w:after="0" w:line="252" w:lineRule="auto"/>
            </w:pPr>
            <w:r>
              <w:rPr>
                <w:rFonts w:ascii="微软雅黑" w:hAnsi="微软雅黑" w:eastAsia="微软雅黑"/>
                <w:sz w:val="15"/>
              </w:rPr>
              <w:t>士气护盾+</w:t>
            </w:r>
          </w:p>
        </w:tc>
        <w:tc>
          <w:tcPr>
            <w:tcW w:w="720" w:type="dxa"/>
            <w:shd w:val="clear" w:color="auto" w:fill="F0F7F1"/>
            <w:tcMar>
              <w:top w:w="80" w:type="dxa"/>
              <w:left w:w="120" w:type="dxa"/>
              <w:bottom w:w="80" w:type="dxa"/>
              <w:right w:w="120" w:type="dxa"/>
            </w:tcMar>
            <w:vAlign w:val="center"/>
          </w:tcPr>
          <w:p w14:paraId="0F65CEE5">
            <w:pPr>
              <w:spacing w:after="0" w:line="252" w:lineRule="auto"/>
              <w:jc w:val="center"/>
            </w:pPr>
            <w:r>
              <w:rPr>
                <w:rFonts w:ascii="微软雅黑" w:hAnsi="微软雅黑" w:eastAsia="微软雅黑"/>
                <w:sz w:val="15"/>
              </w:rPr>
              <w:t>绿色</w:t>
            </w:r>
          </w:p>
        </w:tc>
        <w:tc>
          <w:tcPr>
            <w:tcW w:w="760" w:type="dxa"/>
            <w:shd w:val="clear" w:color="auto" w:fill="F0F7F1"/>
            <w:tcMar>
              <w:top w:w="80" w:type="dxa"/>
              <w:left w:w="120" w:type="dxa"/>
              <w:bottom w:w="80" w:type="dxa"/>
              <w:right w:w="120" w:type="dxa"/>
            </w:tcMar>
            <w:vAlign w:val="center"/>
          </w:tcPr>
          <w:p w14:paraId="1F1F8CAF">
            <w:pPr>
              <w:spacing w:after="0" w:line="252" w:lineRule="auto"/>
              <w:jc w:val="center"/>
            </w:pPr>
            <w:r>
              <w:rPr>
                <w:rFonts w:ascii="微软雅黑" w:hAnsi="微软雅黑" w:eastAsia="微软雅黑"/>
                <w:sz w:val="15"/>
              </w:rPr>
              <w:t>护盾</w:t>
            </w:r>
          </w:p>
        </w:tc>
        <w:tc>
          <w:tcPr>
            <w:tcW w:w="1300" w:type="dxa"/>
            <w:shd w:val="clear" w:color="auto" w:fill="F0F7F1"/>
            <w:tcMar>
              <w:top w:w="80" w:type="dxa"/>
              <w:left w:w="120" w:type="dxa"/>
              <w:bottom w:w="80" w:type="dxa"/>
              <w:right w:w="120" w:type="dxa"/>
            </w:tcMar>
            <w:vAlign w:val="center"/>
          </w:tcPr>
          <w:p w14:paraId="139E0BB8">
            <w:pPr>
              <w:spacing w:after="0" w:line="252" w:lineRule="auto"/>
              <w:jc w:val="center"/>
            </w:pPr>
            <w:r>
              <w:rPr>
                <w:rFonts w:ascii="微软雅黑" w:hAnsi="微软雅黑" w:eastAsia="微软雅黑"/>
                <w:sz w:val="15"/>
              </w:rPr>
              <w:t>辅助类技能</w:t>
            </w:r>
          </w:p>
        </w:tc>
        <w:tc>
          <w:tcPr>
            <w:tcW w:w="680" w:type="dxa"/>
            <w:shd w:val="clear" w:color="auto" w:fill="F0F7F1"/>
            <w:tcMar>
              <w:top w:w="80" w:type="dxa"/>
              <w:left w:w="120" w:type="dxa"/>
              <w:bottom w:w="80" w:type="dxa"/>
              <w:right w:w="120" w:type="dxa"/>
            </w:tcMar>
            <w:vAlign w:val="center"/>
          </w:tcPr>
          <w:p w14:paraId="0E5EA749">
            <w:pPr>
              <w:spacing w:after="0" w:line="252" w:lineRule="auto"/>
              <w:jc w:val="center"/>
            </w:pPr>
            <w:r>
              <w:rPr>
                <w:rFonts w:ascii="微软雅黑" w:hAnsi="微软雅黑" w:eastAsia="微软雅黑"/>
                <w:sz w:val="15"/>
              </w:rPr>
              <w:t>1x1</w:t>
            </w:r>
          </w:p>
        </w:tc>
        <w:tc>
          <w:tcPr>
            <w:tcW w:w="600" w:type="dxa"/>
            <w:shd w:val="clear" w:color="auto" w:fill="F0F7F1"/>
            <w:tcMar>
              <w:top w:w="80" w:type="dxa"/>
              <w:left w:w="120" w:type="dxa"/>
              <w:bottom w:w="80" w:type="dxa"/>
              <w:right w:w="120" w:type="dxa"/>
            </w:tcMar>
            <w:vAlign w:val="center"/>
          </w:tcPr>
          <w:p w14:paraId="08B3A8AF">
            <w:pPr>
              <w:spacing w:after="0" w:line="252" w:lineRule="auto"/>
              <w:jc w:val="center"/>
            </w:pPr>
            <w:r>
              <w:rPr>
                <w:rFonts w:ascii="微软雅黑" w:hAnsi="微软雅黑" w:eastAsia="微软雅黑"/>
                <w:sz w:val="15"/>
              </w:rPr>
              <w:t>0</w:t>
            </w:r>
          </w:p>
        </w:tc>
        <w:tc>
          <w:tcPr>
            <w:tcW w:w="1600" w:type="dxa"/>
            <w:shd w:val="clear" w:color="auto" w:fill="F0F7F1"/>
            <w:tcMar>
              <w:top w:w="80" w:type="dxa"/>
              <w:left w:w="120" w:type="dxa"/>
              <w:bottom w:w="80" w:type="dxa"/>
              <w:right w:w="120" w:type="dxa"/>
            </w:tcMar>
            <w:vAlign w:val="center"/>
          </w:tcPr>
          <w:p w14:paraId="01D66F9C">
            <w:pPr>
              <w:spacing w:after="0" w:line="252" w:lineRule="auto"/>
            </w:pPr>
            <w:r>
              <w:rPr>
                <w:rFonts w:ascii="微软雅黑" w:hAnsi="微软雅黑" w:eastAsia="微软雅黑"/>
                <w:sz w:val="15"/>
              </w:rPr>
              <w:t>护盾、士气</w:t>
            </w:r>
          </w:p>
        </w:tc>
        <w:tc>
          <w:tcPr>
            <w:tcW w:w="5000" w:type="dxa"/>
            <w:shd w:val="clear" w:color="auto" w:fill="F0F7F1"/>
            <w:tcMar>
              <w:top w:w="80" w:type="dxa"/>
              <w:left w:w="120" w:type="dxa"/>
              <w:bottom w:w="80" w:type="dxa"/>
              <w:right w:w="120" w:type="dxa"/>
            </w:tcMar>
            <w:vAlign w:val="center"/>
          </w:tcPr>
          <w:p w14:paraId="7A07FBDC">
            <w:pPr>
              <w:spacing w:after="0" w:line="252" w:lineRule="auto"/>
            </w:pPr>
            <w:r>
              <w:rPr>
                <w:rFonts w:ascii="微软雅黑" w:hAnsi="微软雅黑" w:eastAsia="微软雅黑"/>
                <w:sz w:val="15"/>
              </w:rPr>
              <w:t>消耗 5 士气，并入本技能护盾：+98% 意志护盾</w:t>
            </w:r>
          </w:p>
        </w:tc>
      </w:tr>
      <w:tr w14:paraId="54125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 w:type="dxa"/>
            <w:shd w:val="clear" w:color="auto" w:fill="F0F7F1"/>
            <w:tcMar>
              <w:top w:w="80" w:type="dxa"/>
              <w:left w:w="120" w:type="dxa"/>
              <w:bottom w:w="80" w:type="dxa"/>
              <w:right w:w="120" w:type="dxa"/>
            </w:tcMar>
            <w:vAlign w:val="center"/>
          </w:tcPr>
          <w:p w14:paraId="3077308E">
            <w:pPr>
              <w:spacing w:after="0" w:line="252" w:lineRule="auto"/>
              <w:jc w:val="center"/>
            </w:pPr>
            <w:r>
              <w:rPr>
                <w:rFonts w:ascii="微软雅黑" w:hAnsi="微软雅黑" w:eastAsia="微软雅黑"/>
                <w:sz w:val="15"/>
              </w:rPr>
              <w:t>8</w:t>
            </w:r>
          </w:p>
        </w:tc>
        <w:tc>
          <w:tcPr>
            <w:tcW w:w="1500" w:type="dxa"/>
            <w:shd w:val="clear" w:color="auto" w:fill="F0F7F1"/>
            <w:tcMar>
              <w:top w:w="80" w:type="dxa"/>
              <w:left w:w="120" w:type="dxa"/>
              <w:bottom w:w="80" w:type="dxa"/>
              <w:right w:w="120" w:type="dxa"/>
            </w:tcMar>
            <w:vAlign w:val="center"/>
          </w:tcPr>
          <w:p w14:paraId="5BED2BC1">
            <w:pPr>
              <w:spacing w:after="0" w:line="252" w:lineRule="auto"/>
            </w:pPr>
            <w:r>
              <w:rPr>
                <w:rFonts w:ascii="微软雅黑" w:hAnsi="微软雅黑" w:eastAsia="微软雅黑"/>
                <w:sz w:val="15"/>
              </w:rPr>
              <w:t>小型护盾+</w:t>
            </w:r>
          </w:p>
        </w:tc>
        <w:tc>
          <w:tcPr>
            <w:tcW w:w="720" w:type="dxa"/>
            <w:shd w:val="clear" w:color="auto" w:fill="F0F7F1"/>
            <w:tcMar>
              <w:top w:w="80" w:type="dxa"/>
              <w:left w:w="120" w:type="dxa"/>
              <w:bottom w:w="80" w:type="dxa"/>
              <w:right w:w="120" w:type="dxa"/>
            </w:tcMar>
            <w:vAlign w:val="center"/>
          </w:tcPr>
          <w:p w14:paraId="1495EC7B">
            <w:pPr>
              <w:spacing w:after="0" w:line="252" w:lineRule="auto"/>
              <w:jc w:val="center"/>
            </w:pPr>
            <w:r>
              <w:rPr>
                <w:rFonts w:ascii="微软雅黑" w:hAnsi="微软雅黑" w:eastAsia="微软雅黑"/>
                <w:sz w:val="15"/>
              </w:rPr>
              <w:t>绿色</w:t>
            </w:r>
          </w:p>
        </w:tc>
        <w:tc>
          <w:tcPr>
            <w:tcW w:w="760" w:type="dxa"/>
            <w:shd w:val="clear" w:color="auto" w:fill="F0F7F1"/>
            <w:tcMar>
              <w:top w:w="80" w:type="dxa"/>
              <w:left w:w="120" w:type="dxa"/>
              <w:bottom w:w="80" w:type="dxa"/>
              <w:right w:w="120" w:type="dxa"/>
            </w:tcMar>
            <w:vAlign w:val="center"/>
          </w:tcPr>
          <w:p w14:paraId="742A3CC1">
            <w:pPr>
              <w:spacing w:after="0" w:line="252" w:lineRule="auto"/>
              <w:jc w:val="center"/>
            </w:pPr>
            <w:r>
              <w:rPr>
                <w:rFonts w:ascii="微软雅黑" w:hAnsi="微软雅黑" w:eastAsia="微软雅黑"/>
                <w:sz w:val="15"/>
              </w:rPr>
              <w:t>护盾</w:t>
            </w:r>
          </w:p>
        </w:tc>
        <w:tc>
          <w:tcPr>
            <w:tcW w:w="1300" w:type="dxa"/>
            <w:shd w:val="clear" w:color="auto" w:fill="F0F7F1"/>
            <w:tcMar>
              <w:top w:w="80" w:type="dxa"/>
              <w:left w:w="120" w:type="dxa"/>
              <w:bottom w:w="80" w:type="dxa"/>
              <w:right w:w="120" w:type="dxa"/>
            </w:tcMar>
            <w:vAlign w:val="center"/>
          </w:tcPr>
          <w:p w14:paraId="7418284E">
            <w:pPr>
              <w:spacing w:after="0" w:line="252" w:lineRule="auto"/>
              <w:jc w:val="center"/>
            </w:pPr>
            <w:r>
              <w:rPr>
                <w:rFonts w:ascii="微软雅黑" w:hAnsi="微软雅黑" w:eastAsia="微软雅黑"/>
                <w:sz w:val="15"/>
              </w:rPr>
              <w:t>辅助类技能</w:t>
            </w:r>
          </w:p>
        </w:tc>
        <w:tc>
          <w:tcPr>
            <w:tcW w:w="680" w:type="dxa"/>
            <w:shd w:val="clear" w:color="auto" w:fill="F0F7F1"/>
            <w:tcMar>
              <w:top w:w="80" w:type="dxa"/>
              <w:left w:w="120" w:type="dxa"/>
              <w:bottom w:w="80" w:type="dxa"/>
              <w:right w:w="120" w:type="dxa"/>
            </w:tcMar>
            <w:vAlign w:val="center"/>
          </w:tcPr>
          <w:p w14:paraId="44590A2A">
            <w:pPr>
              <w:spacing w:after="0" w:line="252" w:lineRule="auto"/>
              <w:jc w:val="center"/>
            </w:pPr>
            <w:r>
              <w:rPr>
                <w:rFonts w:ascii="微软雅黑" w:hAnsi="微软雅黑" w:eastAsia="微软雅黑"/>
                <w:sz w:val="15"/>
              </w:rPr>
              <w:t>1x1</w:t>
            </w:r>
          </w:p>
        </w:tc>
        <w:tc>
          <w:tcPr>
            <w:tcW w:w="600" w:type="dxa"/>
            <w:shd w:val="clear" w:color="auto" w:fill="F0F7F1"/>
            <w:tcMar>
              <w:top w:w="80" w:type="dxa"/>
              <w:left w:w="120" w:type="dxa"/>
              <w:bottom w:w="80" w:type="dxa"/>
              <w:right w:w="120" w:type="dxa"/>
            </w:tcMar>
            <w:vAlign w:val="center"/>
          </w:tcPr>
          <w:p w14:paraId="43696DFE">
            <w:pPr>
              <w:spacing w:after="0" w:line="252" w:lineRule="auto"/>
              <w:jc w:val="center"/>
            </w:pPr>
            <w:r>
              <w:rPr>
                <w:rFonts w:ascii="微软雅黑" w:hAnsi="微软雅黑" w:eastAsia="微软雅黑"/>
                <w:sz w:val="15"/>
              </w:rPr>
              <w:t>0</w:t>
            </w:r>
          </w:p>
        </w:tc>
        <w:tc>
          <w:tcPr>
            <w:tcW w:w="1600" w:type="dxa"/>
            <w:shd w:val="clear" w:color="auto" w:fill="F0F7F1"/>
            <w:tcMar>
              <w:top w:w="80" w:type="dxa"/>
              <w:left w:w="120" w:type="dxa"/>
              <w:bottom w:w="80" w:type="dxa"/>
              <w:right w:w="120" w:type="dxa"/>
            </w:tcMar>
            <w:vAlign w:val="center"/>
          </w:tcPr>
          <w:p w14:paraId="769699C4">
            <w:pPr>
              <w:spacing w:after="0" w:line="252" w:lineRule="auto"/>
            </w:pPr>
            <w:r>
              <w:rPr>
                <w:rFonts w:ascii="微软雅黑" w:hAnsi="微软雅黑" w:eastAsia="微软雅黑"/>
                <w:sz w:val="15"/>
              </w:rPr>
              <w:t>护盾</w:t>
            </w:r>
          </w:p>
        </w:tc>
        <w:tc>
          <w:tcPr>
            <w:tcW w:w="5000" w:type="dxa"/>
            <w:shd w:val="clear" w:color="auto" w:fill="F0F7F1"/>
            <w:tcMar>
              <w:top w:w="80" w:type="dxa"/>
              <w:left w:w="120" w:type="dxa"/>
              <w:bottom w:w="80" w:type="dxa"/>
              <w:right w:w="120" w:type="dxa"/>
            </w:tcMar>
            <w:vAlign w:val="center"/>
          </w:tcPr>
          <w:p w14:paraId="503AA089">
            <w:pPr>
              <w:spacing w:after="0" w:line="252" w:lineRule="auto"/>
            </w:pPr>
            <w:r>
              <w:rPr>
                <w:rFonts w:ascii="微软雅黑" w:hAnsi="微软雅黑" w:eastAsia="微软雅黑"/>
                <w:sz w:val="15"/>
              </w:rPr>
              <w:t>获得 55% 意志护盾</w:t>
            </w:r>
          </w:p>
        </w:tc>
      </w:tr>
      <w:tr w14:paraId="7E625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 w:type="dxa"/>
            <w:shd w:val="clear" w:color="auto" w:fill="F0F7F1"/>
            <w:tcMar>
              <w:top w:w="80" w:type="dxa"/>
              <w:left w:w="120" w:type="dxa"/>
              <w:bottom w:w="80" w:type="dxa"/>
              <w:right w:w="120" w:type="dxa"/>
            </w:tcMar>
            <w:vAlign w:val="center"/>
          </w:tcPr>
          <w:p w14:paraId="7270E437">
            <w:pPr>
              <w:spacing w:after="0" w:line="252" w:lineRule="auto"/>
              <w:jc w:val="center"/>
            </w:pPr>
            <w:r>
              <w:rPr>
                <w:rFonts w:ascii="微软雅黑" w:hAnsi="微软雅黑" w:eastAsia="微软雅黑"/>
                <w:sz w:val="15"/>
              </w:rPr>
              <w:t>9</w:t>
            </w:r>
          </w:p>
        </w:tc>
        <w:tc>
          <w:tcPr>
            <w:tcW w:w="1500" w:type="dxa"/>
            <w:shd w:val="clear" w:color="auto" w:fill="F0F7F1"/>
            <w:tcMar>
              <w:top w:w="80" w:type="dxa"/>
              <w:left w:w="120" w:type="dxa"/>
              <w:bottom w:w="80" w:type="dxa"/>
              <w:right w:w="120" w:type="dxa"/>
            </w:tcMar>
            <w:vAlign w:val="center"/>
          </w:tcPr>
          <w:p w14:paraId="5C623B26">
            <w:pPr>
              <w:spacing w:after="0" w:line="252" w:lineRule="auto"/>
            </w:pPr>
            <w:r>
              <w:rPr>
                <w:rFonts w:ascii="微软雅黑" w:hAnsi="微软雅黑" w:eastAsia="微软雅黑"/>
                <w:sz w:val="15"/>
              </w:rPr>
              <w:t>寒冷+</w:t>
            </w:r>
          </w:p>
        </w:tc>
        <w:tc>
          <w:tcPr>
            <w:tcW w:w="720" w:type="dxa"/>
            <w:shd w:val="clear" w:color="auto" w:fill="F0F7F1"/>
            <w:tcMar>
              <w:top w:w="80" w:type="dxa"/>
              <w:left w:w="120" w:type="dxa"/>
              <w:bottom w:w="80" w:type="dxa"/>
              <w:right w:w="120" w:type="dxa"/>
            </w:tcMar>
            <w:vAlign w:val="center"/>
          </w:tcPr>
          <w:p w14:paraId="5F6841F4">
            <w:pPr>
              <w:spacing w:after="0" w:line="252" w:lineRule="auto"/>
              <w:jc w:val="center"/>
            </w:pPr>
            <w:r>
              <w:rPr>
                <w:rFonts w:ascii="微软雅黑" w:hAnsi="微软雅黑" w:eastAsia="微软雅黑"/>
                <w:sz w:val="15"/>
              </w:rPr>
              <w:t>绿色</w:t>
            </w:r>
          </w:p>
        </w:tc>
        <w:tc>
          <w:tcPr>
            <w:tcW w:w="760" w:type="dxa"/>
            <w:shd w:val="clear" w:color="auto" w:fill="F0F7F1"/>
            <w:tcMar>
              <w:top w:w="80" w:type="dxa"/>
              <w:left w:w="120" w:type="dxa"/>
              <w:bottom w:w="80" w:type="dxa"/>
              <w:right w:w="120" w:type="dxa"/>
            </w:tcMar>
            <w:vAlign w:val="center"/>
          </w:tcPr>
          <w:p w14:paraId="0C5F6512">
            <w:pPr>
              <w:spacing w:after="0" w:line="252" w:lineRule="auto"/>
              <w:jc w:val="center"/>
            </w:pPr>
            <w:r>
              <w:rPr>
                <w:rFonts w:ascii="微软雅黑" w:hAnsi="微软雅黑" w:eastAsia="微软雅黑"/>
                <w:sz w:val="15"/>
              </w:rPr>
              <w:t>status</w:t>
            </w:r>
          </w:p>
        </w:tc>
        <w:tc>
          <w:tcPr>
            <w:tcW w:w="1300" w:type="dxa"/>
            <w:shd w:val="clear" w:color="auto" w:fill="F0F7F1"/>
            <w:tcMar>
              <w:top w:w="80" w:type="dxa"/>
              <w:left w:w="120" w:type="dxa"/>
              <w:bottom w:w="80" w:type="dxa"/>
              <w:right w:w="120" w:type="dxa"/>
            </w:tcMar>
            <w:vAlign w:val="center"/>
          </w:tcPr>
          <w:p w14:paraId="37D7B93C">
            <w:pPr>
              <w:spacing w:after="0" w:line="252" w:lineRule="auto"/>
              <w:jc w:val="center"/>
            </w:pPr>
            <w:r>
              <w:rPr>
                <w:rFonts w:ascii="微软雅黑" w:hAnsi="微软雅黑" w:eastAsia="微软雅黑"/>
                <w:sz w:val="15"/>
              </w:rPr>
              <w:t>伤害类技能</w:t>
            </w:r>
          </w:p>
        </w:tc>
        <w:tc>
          <w:tcPr>
            <w:tcW w:w="680" w:type="dxa"/>
            <w:shd w:val="clear" w:color="auto" w:fill="F0F7F1"/>
            <w:tcMar>
              <w:top w:w="80" w:type="dxa"/>
              <w:left w:w="120" w:type="dxa"/>
              <w:bottom w:w="80" w:type="dxa"/>
              <w:right w:w="120" w:type="dxa"/>
            </w:tcMar>
            <w:vAlign w:val="center"/>
          </w:tcPr>
          <w:p w14:paraId="37188EB8">
            <w:pPr>
              <w:spacing w:after="0" w:line="252" w:lineRule="auto"/>
              <w:jc w:val="center"/>
            </w:pPr>
            <w:r>
              <w:rPr>
                <w:rFonts w:ascii="微软雅黑" w:hAnsi="微软雅黑" w:eastAsia="微软雅黑"/>
                <w:sz w:val="15"/>
              </w:rPr>
              <w:t>1x1</w:t>
            </w:r>
          </w:p>
        </w:tc>
        <w:tc>
          <w:tcPr>
            <w:tcW w:w="600" w:type="dxa"/>
            <w:shd w:val="clear" w:color="auto" w:fill="F0F7F1"/>
            <w:tcMar>
              <w:top w:w="80" w:type="dxa"/>
              <w:left w:w="120" w:type="dxa"/>
              <w:bottom w:w="80" w:type="dxa"/>
              <w:right w:w="120" w:type="dxa"/>
            </w:tcMar>
            <w:vAlign w:val="center"/>
          </w:tcPr>
          <w:p w14:paraId="55919621">
            <w:pPr>
              <w:spacing w:after="0" w:line="252" w:lineRule="auto"/>
              <w:jc w:val="center"/>
            </w:pPr>
            <w:r>
              <w:rPr>
                <w:rFonts w:ascii="微软雅黑" w:hAnsi="微软雅黑" w:eastAsia="微软雅黑"/>
                <w:sz w:val="15"/>
              </w:rPr>
              <w:t>1</w:t>
            </w:r>
          </w:p>
        </w:tc>
        <w:tc>
          <w:tcPr>
            <w:tcW w:w="1600" w:type="dxa"/>
            <w:shd w:val="clear" w:color="auto" w:fill="F0F7F1"/>
            <w:tcMar>
              <w:top w:w="80" w:type="dxa"/>
              <w:left w:w="120" w:type="dxa"/>
              <w:bottom w:w="80" w:type="dxa"/>
              <w:right w:w="120" w:type="dxa"/>
            </w:tcMar>
            <w:vAlign w:val="center"/>
          </w:tcPr>
          <w:p w14:paraId="5910D462">
            <w:pPr>
              <w:spacing w:after="0" w:line="252" w:lineRule="auto"/>
            </w:pPr>
            <w:r>
              <w:rPr>
                <w:rFonts w:ascii="微软雅黑" w:hAnsi="微软雅黑" w:eastAsia="微软雅黑"/>
                <w:sz w:val="15"/>
              </w:rPr>
              <w:t>状态、寒冷</w:t>
            </w:r>
          </w:p>
        </w:tc>
        <w:tc>
          <w:tcPr>
            <w:tcW w:w="5000" w:type="dxa"/>
            <w:shd w:val="clear" w:color="auto" w:fill="F0F7F1"/>
            <w:tcMar>
              <w:top w:w="80" w:type="dxa"/>
              <w:left w:w="120" w:type="dxa"/>
              <w:bottom w:w="80" w:type="dxa"/>
              <w:right w:w="120" w:type="dxa"/>
            </w:tcMar>
            <w:vAlign w:val="center"/>
          </w:tcPr>
          <w:p w14:paraId="16C6B40C">
            <w:pPr>
              <w:spacing w:after="0" w:line="252" w:lineRule="auto"/>
            </w:pPr>
            <w:r>
              <w:rPr>
                <w:rFonts w:ascii="微软雅黑" w:hAnsi="微软雅黑" w:eastAsia="微软雅黑"/>
                <w:sz w:val="15"/>
              </w:rPr>
              <w:t>施加 3 层寒冷</w:t>
            </w:r>
          </w:p>
        </w:tc>
      </w:tr>
      <w:tr w14:paraId="00511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 w:type="dxa"/>
            <w:shd w:val="clear" w:color="auto" w:fill="F0F7F1"/>
            <w:tcMar>
              <w:top w:w="80" w:type="dxa"/>
              <w:left w:w="120" w:type="dxa"/>
              <w:bottom w:w="80" w:type="dxa"/>
              <w:right w:w="120" w:type="dxa"/>
            </w:tcMar>
            <w:vAlign w:val="center"/>
          </w:tcPr>
          <w:p w14:paraId="77E70B69">
            <w:pPr>
              <w:spacing w:after="0" w:line="252" w:lineRule="auto"/>
              <w:jc w:val="center"/>
            </w:pPr>
            <w:r>
              <w:rPr>
                <w:rFonts w:ascii="微软雅黑" w:hAnsi="微软雅黑" w:eastAsia="微软雅黑"/>
                <w:sz w:val="15"/>
              </w:rPr>
              <w:t>10</w:t>
            </w:r>
          </w:p>
        </w:tc>
        <w:tc>
          <w:tcPr>
            <w:tcW w:w="1500" w:type="dxa"/>
            <w:shd w:val="clear" w:color="auto" w:fill="F0F7F1"/>
            <w:tcMar>
              <w:top w:w="80" w:type="dxa"/>
              <w:left w:w="120" w:type="dxa"/>
              <w:bottom w:w="80" w:type="dxa"/>
              <w:right w:w="120" w:type="dxa"/>
            </w:tcMar>
            <w:vAlign w:val="center"/>
          </w:tcPr>
          <w:p w14:paraId="52602931">
            <w:pPr>
              <w:spacing w:after="0" w:line="252" w:lineRule="auto"/>
            </w:pPr>
            <w:r>
              <w:rPr>
                <w:rFonts w:ascii="微软雅黑" w:hAnsi="微软雅黑" w:eastAsia="微软雅黑"/>
                <w:sz w:val="15"/>
              </w:rPr>
              <w:t>灼烧+</w:t>
            </w:r>
          </w:p>
        </w:tc>
        <w:tc>
          <w:tcPr>
            <w:tcW w:w="720" w:type="dxa"/>
            <w:shd w:val="clear" w:color="auto" w:fill="F0F7F1"/>
            <w:tcMar>
              <w:top w:w="80" w:type="dxa"/>
              <w:left w:w="120" w:type="dxa"/>
              <w:bottom w:w="80" w:type="dxa"/>
              <w:right w:w="120" w:type="dxa"/>
            </w:tcMar>
            <w:vAlign w:val="center"/>
          </w:tcPr>
          <w:p w14:paraId="378B9D55">
            <w:pPr>
              <w:spacing w:after="0" w:line="252" w:lineRule="auto"/>
              <w:jc w:val="center"/>
            </w:pPr>
            <w:r>
              <w:rPr>
                <w:rFonts w:ascii="微软雅黑" w:hAnsi="微软雅黑" w:eastAsia="微软雅黑"/>
                <w:sz w:val="15"/>
              </w:rPr>
              <w:t>绿色</w:t>
            </w:r>
          </w:p>
        </w:tc>
        <w:tc>
          <w:tcPr>
            <w:tcW w:w="760" w:type="dxa"/>
            <w:shd w:val="clear" w:color="auto" w:fill="F0F7F1"/>
            <w:tcMar>
              <w:top w:w="80" w:type="dxa"/>
              <w:left w:w="120" w:type="dxa"/>
              <w:bottom w:w="80" w:type="dxa"/>
              <w:right w:w="120" w:type="dxa"/>
            </w:tcMar>
            <w:vAlign w:val="center"/>
          </w:tcPr>
          <w:p w14:paraId="04C94BE0">
            <w:pPr>
              <w:spacing w:after="0" w:line="252" w:lineRule="auto"/>
              <w:jc w:val="center"/>
            </w:pPr>
            <w:r>
              <w:rPr>
                <w:rFonts w:ascii="微软雅黑" w:hAnsi="微软雅黑" w:eastAsia="微软雅黑"/>
                <w:sz w:val="15"/>
              </w:rPr>
              <w:t>status</w:t>
            </w:r>
          </w:p>
        </w:tc>
        <w:tc>
          <w:tcPr>
            <w:tcW w:w="1300" w:type="dxa"/>
            <w:shd w:val="clear" w:color="auto" w:fill="F0F7F1"/>
            <w:tcMar>
              <w:top w:w="80" w:type="dxa"/>
              <w:left w:w="120" w:type="dxa"/>
              <w:bottom w:w="80" w:type="dxa"/>
              <w:right w:w="120" w:type="dxa"/>
            </w:tcMar>
            <w:vAlign w:val="center"/>
          </w:tcPr>
          <w:p w14:paraId="50E50E81">
            <w:pPr>
              <w:spacing w:after="0" w:line="252" w:lineRule="auto"/>
              <w:jc w:val="center"/>
            </w:pPr>
            <w:r>
              <w:rPr>
                <w:rFonts w:ascii="微软雅黑" w:hAnsi="微软雅黑" w:eastAsia="微软雅黑"/>
                <w:sz w:val="15"/>
              </w:rPr>
              <w:t>伤害类技能</w:t>
            </w:r>
          </w:p>
        </w:tc>
        <w:tc>
          <w:tcPr>
            <w:tcW w:w="680" w:type="dxa"/>
            <w:shd w:val="clear" w:color="auto" w:fill="F0F7F1"/>
            <w:tcMar>
              <w:top w:w="80" w:type="dxa"/>
              <w:left w:w="120" w:type="dxa"/>
              <w:bottom w:w="80" w:type="dxa"/>
              <w:right w:w="120" w:type="dxa"/>
            </w:tcMar>
            <w:vAlign w:val="center"/>
          </w:tcPr>
          <w:p w14:paraId="203BA7E7">
            <w:pPr>
              <w:spacing w:after="0" w:line="252" w:lineRule="auto"/>
              <w:jc w:val="center"/>
            </w:pPr>
            <w:r>
              <w:rPr>
                <w:rFonts w:ascii="微软雅黑" w:hAnsi="微软雅黑" w:eastAsia="微软雅黑"/>
                <w:sz w:val="15"/>
              </w:rPr>
              <w:t>1x1</w:t>
            </w:r>
          </w:p>
        </w:tc>
        <w:tc>
          <w:tcPr>
            <w:tcW w:w="600" w:type="dxa"/>
            <w:shd w:val="clear" w:color="auto" w:fill="F0F7F1"/>
            <w:tcMar>
              <w:top w:w="80" w:type="dxa"/>
              <w:left w:w="120" w:type="dxa"/>
              <w:bottom w:w="80" w:type="dxa"/>
              <w:right w:w="120" w:type="dxa"/>
            </w:tcMar>
            <w:vAlign w:val="center"/>
          </w:tcPr>
          <w:p w14:paraId="7B9D5D54">
            <w:pPr>
              <w:spacing w:after="0" w:line="252" w:lineRule="auto"/>
              <w:jc w:val="center"/>
            </w:pPr>
            <w:r>
              <w:rPr>
                <w:rFonts w:ascii="微软雅黑" w:hAnsi="微软雅黑" w:eastAsia="微软雅黑"/>
                <w:sz w:val="15"/>
              </w:rPr>
              <w:t>0</w:t>
            </w:r>
          </w:p>
        </w:tc>
        <w:tc>
          <w:tcPr>
            <w:tcW w:w="1600" w:type="dxa"/>
            <w:shd w:val="clear" w:color="auto" w:fill="F0F7F1"/>
            <w:tcMar>
              <w:top w:w="80" w:type="dxa"/>
              <w:left w:w="120" w:type="dxa"/>
              <w:bottom w:w="80" w:type="dxa"/>
              <w:right w:w="120" w:type="dxa"/>
            </w:tcMar>
            <w:vAlign w:val="center"/>
          </w:tcPr>
          <w:p w14:paraId="177B0339">
            <w:pPr>
              <w:spacing w:after="0" w:line="252" w:lineRule="auto"/>
            </w:pPr>
            <w:r>
              <w:rPr>
                <w:rFonts w:ascii="微软雅黑" w:hAnsi="微软雅黑" w:eastAsia="微软雅黑"/>
                <w:sz w:val="15"/>
              </w:rPr>
              <w:t>状态、灼烧</w:t>
            </w:r>
          </w:p>
        </w:tc>
        <w:tc>
          <w:tcPr>
            <w:tcW w:w="5000" w:type="dxa"/>
            <w:shd w:val="clear" w:color="auto" w:fill="F0F7F1"/>
            <w:tcMar>
              <w:top w:w="80" w:type="dxa"/>
              <w:left w:w="120" w:type="dxa"/>
              <w:bottom w:w="80" w:type="dxa"/>
              <w:right w:w="120" w:type="dxa"/>
            </w:tcMar>
            <w:vAlign w:val="center"/>
          </w:tcPr>
          <w:p w14:paraId="30CAFDC7">
            <w:pPr>
              <w:spacing w:after="0" w:line="252" w:lineRule="auto"/>
            </w:pPr>
            <w:r>
              <w:rPr>
                <w:rFonts w:ascii="微软雅黑" w:hAnsi="微软雅黑" w:eastAsia="微软雅黑"/>
                <w:sz w:val="15"/>
              </w:rPr>
              <w:t>施加 130% 力量 +7 层灼烧</w:t>
            </w:r>
          </w:p>
        </w:tc>
      </w:tr>
      <w:tr w14:paraId="3870F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 w:type="dxa"/>
            <w:shd w:val="clear" w:color="auto" w:fill="F0F7F1"/>
            <w:tcMar>
              <w:top w:w="80" w:type="dxa"/>
              <w:left w:w="120" w:type="dxa"/>
              <w:bottom w:w="80" w:type="dxa"/>
              <w:right w:w="120" w:type="dxa"/>
            </w:tcMar>
            <w:vAlign w:val="center"/>
          </w:tcPr>
          <w:p w14:paraId="0A7FA2BA">
            <w:pPr>
              <w:spacing w:after="0" w:line="252" w:lineRule="auto"/>
              <w:jc w:val="center"/>
            </w:pPr>
            <w:r>
              <w:rPr>
                <w:rFonts w:ascii="微软雅黑" w:hAnsi="微软雅黑" w:eastAsia="微软雅黑"/>
                <w:sz w:val="15"/>
              </w:rPr>
              <w:t>11</w:t>
            </w:r>
          </w:p>
        </w:tc>
        <w:tc>
          <w:tcPr>
            <w:tcW w:w="1500" w:type="dxa"/>
            <w:shd w:val="clear" w:color="auto" w:fill="F0F7F1"/>
            <w:tcMar>
              <w:top w:w="80" w:type="dxa"/>
              <w:left w:w="120" w:type="dxa"/>
              <w:bottom w:w="80" w:type="dxa"/>
              <w:right w:w="120" w:type="dxa"/>
            </w:tcMar>
            <w:vAlign w:val="center"/>
          </w:tcPr>
          <w:p w14:paraId="0057E43E">
            <w:pPr>
              <w:spacing w:after="0" w:line="252" w:lineRule="auto"/>
            </w:pPr>
            <w:r>
              <w:rPr>
                <w:rFonts w:ascii="微软雅黑" w:hAnsi="微软雅黑" w:eastAsia="微软雅黑"/>
                <w:sz w:val="15"/>
              </w:rPr>
              <w:t>灼烧打击+</w:t>
            </w:r>
          </w:p>
        </w:tc>
        <w:tc>
          <w:tcPr>
            <w:tcW w:w="720" w:type="dxa"/>
            <w:shd w:val="clear" w:color="auto" w:fill="F0F7F1"/>
            <w:tcMar>
              <w:top w:w="80" w:type="dxa"/>
              <w:left w:w="120" w:type="dxa"/>
              <w:bottom w:w="80" w:type="dxa"/>
              <w:right w:w="120" w:type="dxa"/>
            </w:tcMar>
            <w:vAlign w:val="center"/>
          </w:tcPr>
          <w:p w14:paraId="5492CC62">
            <w:pPr>
              <w:spacing w:after="0" w:line="252" w:lineRule="auto"/>
              <w:jc w:val="center"/>
            </w:pPr>
            <w:r>
              <w:rPr>
                <w:rFonts w:ascii="微软雅黑" w:hAnsi="微软雅黑" w:eastAsia="微软雅黑"/>
                <w:sz w:val="15"/>
              </w:rPr>
              <w:t>绿色</w:t>
            </w:r>
          </w:p>
        </w:tc>
        <w:tc>
          <w:tcPr>
            <w:tcW w:w="760" w:type="dxa"/>
            <w:shd w:val="clear" w:color="auto" w:fill="F0F7F1"/>
            <w:tcMar>
              <w:top w:w="80" w:type="dxa"/>
              <w:left w:w="120" w:type="dxa"/>
              <w:bottom w:w="80" w:type="dxa"/>
              <w:right w:w="120" w:type="dxa"/>
            </w:tcMar>
            <w:vAlign w:val="center"/>
          </w:tcPr>
          <w:p w14:paraId="68253895">
            <w:pPr>
              <w:spacing w:after="0" w:line="252" w:lineRule="auto"/>
              <w:jc w:val="center"/>
            </w:pPr>
            <w:r>
              <w:rPr>
                <w:rFonts w:ascii="微软雅黑" w:hAnsi="微软雅黑" w:eastAsia="微软雅黑"/>
                <w:sz w:val="15"/>
              </w:rPr>
              <w:t>status</w:t>
            </w:r>
          </w:p>
        </w:tc>
        <w:tc>
          <w:tcPr>
            <w:tcW w:w="1300" w:type="dxa"/>
            <w:shd w:val="clear" w:color="auto" w:fill="F0F7F1"/>
            <w:tcMar>
              <w:top w:w="80" w:type="dxa"/>
              <w:left w:w="120" w:type="dxa"/>
              <w:bottom w:w="80" w:type="dxa"/>
              <w:right w:w="120" w:type="dxa"/>
            </w:tcMar>
            <w:vAlign w:val="center"/>
          </w:tcPr>
          <w:p w14:paraId="3DC501D2">
            <w:pPr>
              <w:spacing w:after="0" w:line="252" w:lineRule="auto"/>
              <w:jc w:val="center"/>
            </w:pPr>
            <w:r>
              <w:rPr>
                <w:rFonts w:ascii="微软雅黑" w:hAnsi="微软雅黑" w:eastAsia="微软雅黑"/>
                <w:sz w:val="15"/>
              </w:rPr>
              <w:t>伤害类技能</w:t>
            </w:r>
          </w:p>
        </w:tc>
        <w:tc>
          <w:tcPr>
            <w:tcW w:w="680" w:type="dxa"/>
            <w:shd w:val="clear" w:color="auto" w:fill="F0F7F1"/>
            <w:tcMar>
              <w:top w:w="80" w:type="dxa"/>
              <w:left w:w="120" w:type="dxa"/>
              <w:bottom w:w="80" w:type="dxa"/>
              <w:right w:w="120" w:type="dxa"/>
            </w:tcMar>
            <w:vAlign w:val="center"/>
          </w:tcPr>
          <w:p w14:paraId="1CFC6166">
            <w:pPr>
              <w:spacing w:after="0" w:line="252" w:lineRule="auto"/>
              <w:jc w:val="center"/>
            </w:pPr>
            <w:r>
              <w:rPr>
                <w:rFonts w:ascii="微软雅黑" w:hAnsi="微软雅黑" w:eastAsia="微软雅黑"/>
                <w:sz w:val="15"/>
              </w:rPr>
              <w:t>1x1</w:t>
            </w:r>
          </w:p>
        </w:tc>
        <w:tc>
          <w:tcPr>
            <w:tcW w:w="600" w:type="dxa"/>
            <w:shd w:val="clear" w:color="auto" w:fill="F0F7F1"/>
            <w:tcMar>
              <w:top w:w="80" w:type="dxa"/>
              <w:left w:w="120" w:type="dxa"/>
              <w:bottom w:w="80" w:type="dxa"/>
              <w:right w:w="120" w:type="dxa"/>
            </w:tcMar>
            <w:vAlign w:val="center"/>
          </w:tcPr>
          <w:p w14:paraId="64AAEBC6">
            <w:pPr>
              <w:spacing w:after="0" w:line="252" w:lineRule="auto"/>
              <w:jc w:val="center"/>
            </w:pPr>
            <w:r>
              <w:rPr>
                <w:rFonts w:ascii="微软雅黑" w:hAnsi="微软雅黑" w:eastAsia="微软雅黑"/>
                <w:sz w:val="15"/>
              </w:rPr>
              <w:t>0</w:t>
            </w:r>
          </w:p>
        </w:tc>
        <w:tc>
          <w:tcPr>
            <w:tcW w:w="1600" w:type="dxa"/>
            <w:shd w:val="clear" w:color="auto" w:fill="F0F7F1"/>
            <w:tcMar>
              <w:top w:w="80" w:type="dxa"/>
              <w:left w:w="120" w:type="dxa"/>
              <w:bottom w:w="80" w:type="dxa"/>
              <w:right w:w="120" w:type="dxa"/>
            </w:tcMar>
            <w:vAlign w:val="center"/>
          </w:tcPr>
          <w:p w14:paraId="135F10DD">
            <w:pPr>
              <w:spacing w:after="0" w:line="252" w:lineRule="auto"/>
            </w:pPr>
            <w:r>
              <w:rPr>
                <w:rFonts w:ascii="微软雅黑" w:hAnsi="微软雅黑" w:eastAsia="微软雅黑"/>
                <w:sz w:val="15"/>
              </w:rPr>
              <w:t>状态、灼烧、独行</w:t>
            </w:r>
          </w:p>
        </w:tc>
        <w:tc>
          <w:tcPr>
            <w:tcW w:w="5000" w:type="dxa"/>
            <w:shd w:val="clear" w:color="auto" w:fill="F0F7F1"/>
            <w:tcMar>
              <w:top w:w="80" w:type="dxa"/>
              <w:left w:w="120" w:type="dxa"/>
              <w:bottom w:w="80" w:type="dxa"/>
              <w:right w:w="120" w:type="dxa"/>
            </w:tcMar>
            <w:vAlign w:val="center"/>
          </w:tcPr>
          <w:p w14:paraId="30602710">
            <w:pPr>
              <w:spacing w:after="0" w:line="252" w:lineRule="auto"/>
            </w:pPr>
            <w:r>
              <w:rPr>
                <w:rFonts w:ascii="微软雅黑" w:hAnsi="微软雅黑" w:eastAsia="微软雅黑"/>
                <w:sz w:val="15"/>
              </w:rPr>
              <w:t>根据相邻伤害模组施加灼烧</w:t>
            </w:r>
          </w:p>
        </w:tc>
      </w:tr>
      <w:tr w14:paraId="30123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 w:type="dxa"/>
            <w:shd w:val="clear" w:color="auto" w:fill="F0F7F1"/>
            <w:tcMar>
              <w:top w:w="80" w:type="dxa"/>
              <w:left w:w="120" w:type="dxa"/>
              <w:bottom w:w="80" w:type="dxa"/>
              <w:right w:w="120" w:type="dxa"/>
            </w:tcMar>
            <w:vAlign w:val="center"/>
          </w:tcPr>
          <w:p w14:paraId="67D79442">
            <w:pPr>
              <w:spacing w:after="0" w:line="252" w:lineRule="auto"/>
              <w:jc w:val="center"/>
            </w:pPr>
            <w:r>
              <w:rPr>
                <w:rFonts w:ascii="微软雅黑" w:hAnsi="微软雅黑" w:eastAsia="微软雅黑"/>
                <w:sz w:val="15"/>
              </w:rPr>
              <w:t>12</w:t>
            </w:r>
          </w:p>
        </w:tc>
        <w:tc>
          <w:tcPr>
            <w:tcW w:w="1500" w:type="dxa"/>
            <w:shd w:val="clear" w:color="auto" w:fill="F0F7F1"/>
            <w:tcMar>
              <w:top w:w="80" w:type="dxa"/>
              <w:left w:w="120" w:type="dxa"/>
              <w:bottom w:w="80" w:type="dxa"/>
              <w:right w:w="120" w:type="dxa"/>
            </w:tcMar>
            <w:vAlign w:val="center"/>
          </w:tcPr>
          <w:p w14:paraId="0A0B6459">
            <w:pPr>
              <w:spacing w:after="0" w:line="252" w:lineRule="auto"/>
            </w:pPr>
            <w:r>
              <w:rPr>
                <w:rFonts w:ascii="微软雅黑" w:hAnsi="微软雅黑" w:eastAsia="微软雅黑"/>
                <w:sz w:val="15"/>
              </w:rPr>
              <w:t>破绽+</w:t>
            </w:r>
          </w:p>
        </w:tc>
        <w:tc>
          <w:tcPr>
            <w:tcW w:w="720" w:type="dxa"/>
            <w:shd w:val="clear" w:color="auto" w:fill="F0F7F1"/>
            <w:tcMar>
              <w:top w:w="80" w:type="dxa"/>
              <w:left w:w="120" w:type="dxa"/>
              <w:bottom w:w="80" w:type="dxa"/>
              <w:right w:w="120" w:type="dxa"/>
            </w:tcMar>
            <w:vAlign w:val="center"/>
          </w:tcPr>
          <w:p w14:paraId="24CC9575">
            <w:pPr>
              <w:spacing w:after="0" w:line="252" w:lineRule="auto"/>
              <w:jc w:val="center"/>
            </w:pPr>
            <w:r>
              <w:rPr>
                <w:rFonts w:ascii="微软雅黑" w:hAnsi="微软雅黑" w:eastAsia="微软雅黑"/>
                <w:sz w:val="15"/>
              </w:rPr>
              <w:t>绿色</w:t>
            </w:r>
          </w:p>
        </w:tc>
        <w:tc>
          <w:tcPr>
            <w:tcW w:w="760" w:type="dxa"/>
            <w:shd w:val="clear" w:color="auto" w:fill="F0F7F1"/>
            <w:tcMar>
              <w:top w:w="80" w:type="dxa"/>
              <w:left w:w="120" w:type="dxa"/>
              <w:bottom w:w="80" w:type="dxa"/>
              <w:right w:w="120" w:type="dxa"/>
            </w:tcMar>
            <w:vAlign w:val="center"/>
          </w:tcPr>
          <w:p w14:paraId="7713A107">
            <w:pPr>
              <w:spacing w:after="0" w:line="252" w:lineRule="auto"/>
              <w:jc w:val="center"/>
            </w:pPr>
            <w:r>
              <w:rPr>
                <w:rFonts w:ascii="微软雅黑" w:hAnsi="微软雅黑" w:eastAsia="微软雅黑"/>
                <w:sz w:val="15"/>
              </w:rPr>
              <w:t>status</w:t>
            </w:r>
          </w:p>
        </w:tc>
        <w:tc>
          <w:tcPr>
            <w:tcW w:w="1300" w:type="dxa"/>
            <w:shd w:val="clear" w:color="auto" w:fill="F0F7F1"/>
            <w:tcMar>
              <w:top w:w="80" w:type="dxa"/>
              <w:left w:w="120" w:type="dxa"/>
              <w:bottom w:w="80" w:type="dxa"/>
              <w:right w:w="120" w:type="dxa"/>
            </w:tcMar>
            <w:vAlign w:val="center"/>
          </w:tcPr>
          <w:p w14:paraId="57311802">
            <w:pPr>
              <w:spacing w:after="0" w:line="252" w:lineRule="auto"/>
              <w:jc w:val="center"/>
            </w:pPr>
            <w:r>
              <w:rPr>
                <w:rFonts w:ascii="微软雅黑" w:hAnsi="微软雅黑" w:eastAsia="微软雅黑"/>
                <w:sz w:val="15"/>
              </w:rPr>
              <w:t>伤害类技能</w:t>
            </w:r>
          </w:p>
        </w:tc>
        <w:tc>
          <w:tcPr>
            <w:tcW w:w="680" w:type="dxa"/>
            <w:shd w:val="clear" w:color="auto" w:fill="F0F7F1"/>
            <w:tcMar>
              <w:top w:w="80" w:type="dxa"/>
              <w:left w:w="120" w:type="dxa"/>
              <w:bottom w:w="80" w:type="dxa"/>
              <w:right w:w="120" w:type="dxa"/>
            </w:tcMar>
            <w:vAlign w:val="center"/>
          </w:tcPr>
          <w:p w14:paraId="0242926D">
            <w:pPr>
              <w:spacing w:after="0" w:line="252" w:lineRule="auto"/>
              <w:jc w:val="center"/>
            </w:pPr>
            <w:r>
              <w:rPr>
                <w:rFonts w:ascii="微软雅黑" w:hAnsi="微软雅黑" w:eastAsia="微软雅黑"/>
                <w:sz w:val="15"/>
              </w:rPr>
              <w:t>1x1</w:t>
            </w:r>
          </w:p>
        </w:tc>
        <w:tc>
          <w:tcPr>
            <w:tcW w:w="600" w:type="dxa"/>
            <w:shd w:val="clear" w:color="auto" w:fill="F0F7F1"/>
            <w:tcMar>
              <w:top w:w="80" w:type="dxa"/>
              <w:left w:w="120" w:type="dxa"/>
              <w:bottom w:w="80" w:type="dxa"/>
              <w:right w:w="120" w:type="dxa"/>
            </w:tcMar>
            <w:vAlign w:val="center"/>
          </w:tcPr>
          <w:p w14:paraId="52598739">
            <w:pPr>
              <w:spacing w:after="0" w:line="252" w:lineRule="auto"/>
              <w:jc w:val="center"/>
            </w:pPr>
            <w:r>
              <w:rPr>
                <w:rFonts w:ascii="微软雅黑" w:hAnsi="微软雅黑" w:eastAsia="微软雅黑"/>
                <w:sz w:val="15"/>
              </w:rPr>
              <w:t>1</w:t>
            </w:r>
          </w:p>
        </w:tc>
        <w:tc>
          <w:tcPr>
            <w:tcW w:w="1600" w:type="dxa"/>
            <w:shd w:val="clear" w:color="auto" w:fill="F0F7F1"/>
            <w:tcMar>
              <w:top w:w="80" w:type="dxa"/>
              <w:left w:w="120" w:type="dxa"/>
              <w:bottom w:w="80" w:type="dxa"/>
              <w:right w:w="120" w:type="dxa"/>
            </w:tcMar>
            <w:vAlign w:val="center"/>
          </w:tcPr>
          <w:p w14:paraId="179F5AFB">
            <w:pPr>
              <w:spacing w:after="0" w:line="252" w:lineRule="auto"/>
            </w:pPr>
            <w:r>
              <w:rPr>
                <w:rFonts w:ascii="微软雅黑" w:hAnsi="微软雅黑" w:eastAsia="微软雅黑"/>
                <w:sz w:val="15"/>
              </w:rPr>
              <w:t>状态、易伤</w:t>
            </w:r>
          </w:p>
        </w:tc>
        <w:tc>
          <w:tcPr>
            <w:tcW w:w="5000" w:type="dxa"/>
            <w:shd w:val="clear" w:color="auto" w:fill="F0F7F1"/>
            <w:tcMar>
              <w:top w:w="80" w:type="dxa"/>
              <w:left w:w="120" w:type="dxa"/>
              <w:bottom w:w="80" w:type="dxa"/>
              <w:right w:w="120" w:type="dxa"/>
            </w:tcMar>
            <w:vAlign w:val="center"/>
          </w:tcPr>
          <w:p w14:paraId="2F8C60C3">
            <w:pPr>
              <w:spacing w:after="0" w:line="252" w:lineRule="auto"/>
            </w:pPr>
            <w:r>
              <w:rPr>
                <w:rFonts w:ascii="微软雅黑" w:hAnsi="微软雅黑" w:eastAsia="微软雅黑"/>
                <w:sz w:val="15"/>
              </w:rPr>
              <w:t>施加 2 层易伤</w:t>
            </w:r>
          </w:p>
        </w:tc>
      </w:tr>
      <w:tr w14:paraId="12F6E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 w:type="dxa"/>
            <w:shd w:val="clear" w:color="auto" w:fill="F0F7F1"/>
            <w:tcMar>
              <w:top w:w="80" w:type="dxa"/>
              <w:left w:w="120" w:type="dxa"/>
              <w:bottom w:w="80" w:type="dxa"/>
              <w:right w:w="120" w:type="dxa"/>
            </w:tcMar>
            <w:vAlign w:val="center"/>
          </w:tcPr>
          <w:p w14:paraId="3FEBCD78">
            <w:pPr>
              <w:spacing w:after="0" w:line="252" w:lineRule="auto"/>
              <w:jc w:val="center"/>
            </w:pPr>
            <w:r>
              <w:rPr>
                <w:rFonts w:ascii="微软雅黑" w:hAnsi="微软雅黑" w:eastAsia="微软雅黑"/>
                <w:sz w:val="15"/>
              </w:rPr>
              <w:t>13</w:t>
            </w:r>
          </w:p>
        </w:tc>
        <w:tc>
          <w:tcPr>
            <w:tcW w:w="1500" w:type="dxa"/>
            <w:shd w:val="clear" w:color="auto" w:fill="F0F7F1"/>
            <w:tcMar>
              <w:top w:w="80" w:type="dxa"/>
              <w:left w:w="120" w:type="dxa"/>
              <w:bottom w:w="80" w:type="dxa"/>
              <w:right w:w="120" w:type="dxa"/>
            </w:tcMar>
            <w:vAlign w:val="center"/>
          </w:tcPr>
          <w:p w14:paraId="73956F1C">
            <w:pPr>
              <w:spacing w:after="0" w:line="252" w:lineRule="auto"/>
            </w:pPr>
            <w:r>
              <w:rPr>
                <w:rFonts w:ascii="微软雅黑" w:hAnsi="微软雅黑" w:eastAsia="微软雅黑"/>
                <w:sz w:val="15"/>
              </w:rPr>
              <w:t>虚弱+</w:t>
            </w:r>
          </w:p>
        </w:tc>
        <w:tc>
          <w:tcPr>
            <w:tcW w:w="720" w:type="dxa"/>
            <w:shd w:val="clear" w:color="auto" w:fill="F0F7F1"/>
            <w:tcMar>
              <w:top w:w="80" w:type="dxa"/>
              <w:left w:w="120" w:type="dxa"/>
              <w:bottom w:w="80" w:type="dxa"/>
              <w:right w:w="120" w:type="dxa"/>
            </w:tcMar>
            <w:vAlign w:val="center"/>
          </w:tcPr>
          <w:p w14:paraId="019D39D4">
            <w:pPr>
              <w:spacing w:after="0" w:line="252" w:lineRule="auto"/>
              <w:jc w:val="center"/>
            </w:pPr>
            <w:r>
              <w:rPr>
                <w:rFonts w:ascii="微软雅黑" w:hAnsi="微软雅黑" w:eastAsia="微软雅黑"/>
                <w:sz w:val="15"/>
              </w:rPr>
              <w:t>绿色</w:t>
            </w:r>
          </w:p>
        </w:tc>
        <w:tc>
          <w:tcPr>
            <w:tcW w:w="760" w:type="dxa"/>
            <w:shd w:val="clear" w:color="auto" w:fill="F0F7F1"/>
            <w:tcMar>
              <w:top w:w="80" w:type="dxa"/>
              <w:left w:w="120" w:type="dxa"/>
              <w:bottom w:w="80" w:type="dxa"/>
              <w:right w:w="120" w:type="dxa"/>
            </w:tcMar>
            <w:vAlign w:val="center"/>
          </w:tcPr>
          <w:p w14:paraId="6B321E79">
            <w:pPr>
              <w:spacing w:after="0" w:line="252" w:lineRule="auto"/>
              <w:jc w:val="center"/>
            </w:pPr>
            <w:r>
              <w:rPr>
                <w:rFonts w:ascii="微软雅黑" w:hAnsi="微软雅黑" w:eastAsia="微软雅黑"/>
                <w:sz w:val="15"/>
              </w:rPr>
              <w:t>status</w:t>
            </w:r>
          </w:p>
        </w:tc>
        <w:tc>
          <w:tcPr>
            <w:tcW w:w="1300" w:type="dxa"/>
            <w:shd w:val="clear" w:color="auto" w:fill="F0F7F1"/>
            <w:tcMar>
              <w:top w:w="80" w:type="dxa"/>
              <w:left w:w="120" w:type="dxa"/>
              <w:bottom w:w="80" w:type="dxa"/>
              <w:right w:w="120" w:type="dxa"/>
            </w:tcMar>
            <w:vAlign w:val="center"/>
          </w:tcPr>
          <w:p w14:paraId="799C1D92">
            <w:pPr>
              <w:spacing w:after="0" w:line="252" w:lineRule="auto"/>
              <w:jc w:val="center"/>
            </w:pPr>
            <w:r>
              <w:rPr>
                <w:rFonts w:ascii="微软雅黑" w:hAnsi="微软雅黑" w:eastAsia="微软雅黑"/>
                <w:sz w:val="15"/>
              </w:rPr>
              <w:t>伤害类技能</w:t>
            </w:r>
          </w:p>
        </w:tc>
        <w:tc>
          <w:tcPr>
            <w:tcW w:w="680" w:type="dxa"/>
            <w:shd w:val="clear" w:color="auto" w:fill="F0F7F1"/>
            <w:tcMar>
              <w:top w:w="80" w:type="dxa"/>
              <w:left w:w="120" w:type="dxa"/>
              <w:bottom w:w="80" w:type="dxa"/>
              <w:right w:w="120" w:type="dxa"/>
            </w:tcMar>
            <w:vAlign w:val="center"/>
          </w:tcPr>
          <w:p w14:paraId="22596A53">
            <w:pPr>
              <w:spacing w:after="0" w:line="252" w:lineRule="auto"/>
              <w:jc w:val="center"/>
            </w:pPr>
            <w:r>
              <w:rPr>
                <w:rFonts w:ascii="微软雅黑" w:hAnsi="微软雅黑" w:eastAsia="微软雅黑"/>
                <w:sz w:val="15"/>
              </w:rPr>
              <w:t>1x1</w:t>
            </w:r>
          </w:p>
        </w:tc>
        <w:tc>
          <w:tcPr>
            <w:tcW w:w="600" w:type="dxa"/>
            <w:shd w:val="clear" w:color="auto" w:fill="F0F7F1"/>
            <w:tcMar>
              <w:top w:w="80" w:type="dxa"/>
              <w:left w:w="120" w:type="dxa"/>
              <w:bottom w:w="80" w:type="dxa"/>
              <w:right w:w="120" w:type="dxa"/>
            </w:tcMar>
            <w:vAlign w:val="center"/>
          </w:tcPr>
          <w:p w14:paraId="2D89EE9D">
            <w:pPr>
              <w:spacing w:after="0" w:line="252" w:lineRule="auto"/>
              <w:jc w:val="center"/>
            </w:pPr>
            <w:r>
              <w:rPr>
                <w:rFonts w:ascii="微软雅黑" w:hAnsi="微软雅黑" w:eastAsia="微软雅黑"/>
                <w:sz w:val="15"/>
              </w:rPr>
              <w:t>1</w:t>
            </w:r>
          </w:p>
        </w:tc>
        <w:tc>
          <w:tcPr>
            <w:tcW w:w="1600" w:type="dxa"/>
            <w:shd w:val="clear" w:color="auto" w:fill="F0F7F1"/>
            <w:tcMar>
              <w:top w:w="80" w:type="dxa"/>
              <w:left w:w="120" w:type="dxa"/>
              <w:bottom w:w="80" w:type="dxa"/>
              <w:right w:w="120" w:type="dxa"/>
            </w:tcMar>
            <w:vAlign w:val="center"/>
          </w:tcPr>
          <w:p w14:paraId="2FF81F4A">
            <w:pPr>
              <w:spacing w:after="0" w:line="252" w:lineRule="auto"/>
            </w:pPr>
            <w:r>
              <w:rPr>
                <w:rFonts w:ascii="微软雅黑" w:hAnsi="微软雅黑" w:eastAsia="微软雅黑"/>
                <w:sz w:val="15"/>
              </w:rPr>
              <w:t>状态、虚弱</w:t>
            </w:r>
          </w:p>
        </w:tc>
        <w:tc>
          <w:tcPr>
            <w:tcW w:w="5000" w:type="dxa"/>
            <w:shd w:val="clear" w:color="auto" w:fill="F0F7F1"/>
            <w:tcMar>
              <w:top w:w="80" w:type="dxa"/>
              <w:left w:w="120" w:type="dxa"/>
              <w:bottom w:w="80" w:type="dxa"/>
              <w:right w:w="120" w:type="dxa"/>
            </w:tcMar>
            <w:vAlign w:val="center"/>
          </w:tcPr>
          <w:p w14:paraId="31193A65">
            <w:pPr>
              <w:spacing w:after="0" w:line="252" w:lineRule="auto"/>
            </w:pPr>
            <w:r>
              <w:rPr>
                <w:rFonts w:ascii="微软雅黑" w:hAnsi="微软雅黑" w:eastAsia="微软雅黑"/>
                <w:sz w:val="15"/>
              </w:rPr>
              <w:t>施加 2 层虚弱</w:t>
            </w:r>
          </w:p>
        </w:tc>
      </w:tr>
      <w:tr w14:paraId="4D4B4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 w:type="dxa"/>
            <w:shd w:val="clear" w:color="auto" w:fill="F0F7F1"/>
            <w:tcMar>
              <w:top w:w="80" w:type="dxa"/>
              <w:left w:w="120" w:type="dxa"/>
              <w:bottom w:w="80" w:type="dxa"/>
              <w:right w:w="120" w:type="dxa"/>
            </w:tcMar>
            <w:vAlign w:val="center"/>
          </w:tcPr>
          <w:p w14:paraId="1BD254BD">
            <w:pPr>
              <w:spacing w:after="0" w:line="252" w:lineRule="auto"/>
              <w:jc w:val="center"/>
            </w:pPr>
            <w:r>
              <w:rPr>
                <w:rFonts w:ascii="微软雅黑" w:hAnsi="微软雅黑" w:eastAsia="微软雅黑"/>
                <w:sz w:val="15"/>
              </w:rPr>
              <w:t>14</w:t>
            </w:r>
          </w:p>
        </w:tc>
        <w:tc>
          <w:tcPr>
            <w:tcW w:w="1500" w:type="dxa"/>
            <w:shd w:val="clear" w:color="auto" w:fill="F0F7F1"/>
            <w:tcMar>
              <w:top w:w="80" w:type="dxa"/>
              <w:left w:w="120" w:type="dxa"/>
              <w:bottom w:w="80" w:type="dxa"/>
              <w:right w:w="120" w:type="dxa"/>
            </w:tcMar>
            <w:vAlign w:val="center"/>
          </w:tcPr>
          <w:p w14:paraId="2A17F7C3">
            <w:pPr>
              <w:spacing w:after="0" w:line="252" w:lineRule="auto"/>
            </w:pPr>
            <w:r>
              <w:rPr>
                <w:rFonts w:ascii="微软雅黑" w:hAnsi="微软雅黑" w:eastAsia="微软雅黑"/>
                <w:sz w:val="15"/>
              </w:rPr>
              <w:t>鼓舞+</w:t>
            </w:r>
          </w:p>
        </w:tc>
        <w:tc>
          <w:tcPr>
            <w:tcW w:w="720" w:type="dxa"/>
            <w:shd w:val="clear" w:color="auto" w:fill="F0F7F1"/>
            <w:tcMar>
              <w:top w:w="80" w:type="dxa"/>
              <w:left w:w="120" w:type="dxa"/>
              <w:bottom w:w="80" w:type="dxa"/>
              <w:right w:w="120" w:type="dxa"/>
            </w:tcMar>
            <w:vAlign w:val="center"/>
          </w:tcPr>
          <w:p w14:paraId="64E0552E">
            <w:pPr>
              <w:spacing w:after="0" w:line="252" w:lineRule="auto"/>
              <w:jc w:val="center"/>
            </w:pPr>
            <w:r>
              <w:rPr>
                <w:rFonts w:ascii="微软雅黑" w:hAnsi="微软雅黑" w:eastAsia="微软雅黑"/>
                <w:sz w:val="15"/>
              </w:rPr>
              <w:t>绿色</w:t>
            </w:r>
          </w:p>
        </w:tc>
        <w:tc>
          <w:tcPr>
            <w:tcW w:w="760" w:type="dxa"/>
            <w:shd w:val="clear" w:color="auto" w:fill="F0F7F1"/>
            <w:tcMar>
              <w:top w:w="80" w:type="dxa"/>
              <w:left w:w="120" w:type="dxa"/>
              <w:bottom w:w="80" w:type="dxa"/>
              <w:right w:w="120" w:type="dxa"/>
            </w:tcMar>
            <w:vAlign w:val="center"/>
          </w:tcPr>
          <w:p w14:paraId="29E2218A">
            <w:pPr>
              <w:spacing w:after="0" w:line="252" w:lineRule="auto"/>
              <w:jc w:val="center"/>
            </w:pPr>
            <w:r>
              <w:rPr>
                <w:rFonts w:ascii="微软雅黑" w:hAnsi="微软雅黑" w:eastAsia="微软雅黑"/>
                <w:sz w:val="15"/>
              </w:rPr>
              <w:t>support</w:t>
            </w:r>
          </w:p>
        </w:tc>
        <w:tc>
          <w:tcPr>
            <w:tcW w:w="1300" w:type="dxa"/>
            <w:shd w:val="clear" w:color="auto" w:fill="F0F7F1"/>
            <w:tcMar>
              <w:top w:w="80" w:type="dxa"/>
              <w:left w:w="120" w:type="dxa"/>
              <w:bottom w:w="80" w:type="dxa"/>
              <w:right w:w="120" w:type="dxa"/>
            </w:tcMar>
            <w:vAlign w:val="center"/>
          </w:tcPr>
          <w:p w14:paraId="19E6EF52">
            <w:pPr>
              <w:spacing w:after="0" w:line="252" w:lineRule="auto"/>
              <w:jc w:val="center"/>
            </w:pPr>
            <w:r>
              <w:rPr>
                <w:rFonts w:ascii="微软雅黑" w:hAnsi="微软雅黑" w:eastAsia="微软雅黑"/>
                <w:sz w:val="15"/>
              </w:rPr>
              <w:t>辅助类技能</w:t>
            </w:r>
          </w:p>
        </w:tc>
        <w:tc>
          <w:tcPr>
            <w:tcW w:w="680" w:type="dxa"/>
            <w:shd w:val="clear" w:color="auto" w:fill="F0F7F1"/>
            <w:tcMar>
              <w:top w:w="80" w:type="dxa"/>
              <w:left w:w="120" w:type="dxa"/>
              <w:bottom w:w="80" w:type="dxa"/>
              <w:right w:w="120" w:type="dxa"/>
            </w:tcMar>
            <w:vAlign w:val="center"/>
          </w:tcPr>
          <w:p w14:paraId="69354E17">
            <w:pPr>
              <w:spacing w:after="0" w:line="252" w:lineRule="auto"/>
              <w:jc w:val="center"/>
            </w:pPr>
            <w:r>
              <w:rPr>
                <w:rFonts w:ascii="微软雅黑" w:hAnsi="微软雅黑" w:eastAsia="微软雅黑"/>
                <w:sz w:val="15"/>
              </w:rPr>
              <w:t>1x1</w:t>
            </w:r>
          </w:p>
        </w:tc>
        <w:tc>
          <w:tcPr>
            <w:tcW w:w="600" w:type="dxa"/>
            <w:shd w:val="clear" w:color="auto" w:fill="F0F7F1"/>
            <w:tcMar>
              <w:top w:w="80" w:type="dxa"/>
              <w:left w:w="120" w:type="dxa"/>
              <w:bottom w:w="80" w:type="dxa"/>
              <w:right w:w="120" w:type="dxa"/>
            </w:tcMar>
            <w:vAlign w:val="center"/>
          </w:tcPr>
          <w:p w14:paraId="52135B65">
            <w:pPr>
              <w:spacing w:after="0" w:line="252" w:lineRule="auto"/>
              <w:jc w:val="center"/>
            </w:pPr>
            <w:r>
              <w:rPr>
                <w:rFonts w:ascii="微软雅黑" w:hAnsi="微软雅黑" w:eastAsia="微软雅黑"/>
                <w:sz w:val="15"/>
              </w:rPr>
              <w:t>0</w:t>
            </w:r>
          </w:p>
        </w:tc>
        <w:tc>
          <w:tcPr>
            <w:tcW w:w="1600" w:type="dxa"/>
            <w:shd w:val="clear" w:color="auto" w:fill="F0F7F1"/>
            <w:tcMar>
              <w:top w:w="80" w:type="dxa"/>
              <w:left w:w="120" w:type="dxa"/>
              <w:bottom w:w="80" w:type="dxa"/>
              <w:right w:w="120" w:type="dxa"/>
            </w:tcMar>
            <w:vAlign w:val="center"/>
          </w:tcPr>
          <w:p w14:paraId="01284711">
            <w:pPr>
              <w:spacing w:after="0" w:line="252" w:lineRule="auto"/>
            </w:pPr>
            <w:r>
              <w:rPr>
                <w:rFonts w:ascii="微软雅黑" w:hAnsi="微软雅黑" w:eastAsia="微软雅黑"/>
                <w:sz w:val="15"/>
              </w:rPr>
              <w:t>辅助、士气</w:t>
            </w:r>
          </w:p>
        </w:tc>
        <w:tc>
          <w:tcPr>
            <w:tcW w:w="5000" w:type="dxa"/>
            <w:shd w:val="clear" w:color="auto" w:fill="F0F7F1"/>
            <w:tcMar>
              <w:top w:w="80" w:type="dxa"/>
              <w:left w:w="120" w:type="dxa"/>
              <w:bottom w:w="80" w:type="dxa"/>
              <w:right w:w="120" w:type="dxa"/>
            </w:tcMar>
            <w:vAlign w:val="center"/>
          </w:tcPr>
          <w:p w14:paraId="401F94AD">
            <w:pPr>
              <w:spacing w:after="0" w:line="252" w:lineRule="auto"/>
            </w:pPr>
            <w:r>
              <w:rPr>
                <w:rFonts w:ascii="微软雅黑" w:hAnsi="微软雅黑" w:eastAsia="微软雅黑"/>
                <w:sz w:val="15"/>
              </w:rPr>
              <w:t>恢复 5 士气</w:t>
            </w:r>
          </w:p>
        </w:tc>
      </w:tr>
      <w:tr w14:paraId="78797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 w:type="dxa"/>
            <w:tcMar>
              <w:top w:w="80" w:type="dxa"/>
              <w:left w:w="120" w:type="dxa"/>
              <w:bottom w:w="80" w:type="dxa"/>
              <w:right w:w="120" w:type="dxa"/>
            </w:tcMar>
            <w:vAlign w:val="center"/>
          </w:tcPr>
          <w:p w14:paraId="12EB36D9">
            <w:pPr>
              <w:spacing w:after="0" w:line="252" w:lineRule="auto"/>
              <w:jc w:val="center"/>
            </w:pPr>
            <w:r>
              <w:rPr>
                <w:rFonts w:ascii="微软雅黑" w:hAnsi="微软雅黑" w:eastAsia="微软雅黑"/>
                <w:sz w:val="15"/>
              </w:rPr>
              <w:t>15</w:t>
            </w:r>
          </w:p>
        </w:tc>
        <w:tc>
          <w:tcPr>
            <w:tcW w:w="1500" w:type="dxa"/>
            <w:tcMar>
              <w:top w:w="80" w:type="dxa"/>
              <w:left w:w="120" w:type="dxa"/>
              <w:bottom w:w="80" w:type="dxa"/>
              <w:right w:w="120" w:type="dxa"/>
            </w:tcMar>
            <w:vAlign w:val="center"/>
          </w:tcPr>
          <w:p w14:paraId="7771A64E">
            <w:pPr>
              <w:spacing w:after="0" w:line="252" w:lineRule="auto"/>
            </w:pPr>
            <w:r>
              <w:rPr>
                <w:rFonts w:ascii="微软雅黑" w:hAnsi="微软雅黑" w:eastAsia="微软雅黑"/>
                <w:sz w:val="15"/>
              </w:rPr>
              <w:t>基础打击</w:t>
            </w:r>
          </w:p>
        </w:tc>
        <w:tc>
          <w:tcPr>
            <w:tcW w:w="720" w:type="dxa"/>
            <w:tcMar>
              <w:top w:w="80" w:type="dxa"/>
              <w:left w:w="120" w:type="dxa"/>
              <w:bottom w:w="80" w:type="dxa"/>
              <w:right w:w="120" w:type="dxa"/>
            </w:tcMar>
            <w:vAlign w:val="center"/>
          </w:tcPr>
          <w:p w14:paraId="0BA3AD9B">
            <w:pPr>
              <w:spacing w:after="0" w:line="252" w:lineRule="auto"/>
              <w:jc w:val="center"/>
            </w:pPr>
            <w:r>
              <w:rPr>
                <w:rFonts w:ascii="微软雅黑" w:hAnsi="微软雅黑" w:eastAsia="微软雅黑"/>
                <w:sz w:val="15"/>
              </w:rPr>
              <w:t>白色</w:t>
            </w:r>
          </w:p>
        </w:tc>
        <w:tc>
          <w:tcPr>
            <w:tcW w:w="760" w:type="dxa"/>
            <w:tcMar>
              <w:top w:w="80" w:type="dxa"/>
              <w:left w:w="120" w:type="dxa"/>
              <w:bottom w:w="80" w:type="dxa"/>
              <w:right w:w="120" w:type="dxa"/>
            </w:tcMar>
            <w:vAlign w:val="center"/>
          </w:tcPr>
          <w:p w14:paraId="152D0CF6">
            <w:pPr>
              <w:spacing w:after="0" w:line="252" w:lineRule="auto"/>
              <w:jc w:val="center"/>
            </w:pPr>
            <w:r>
              <w:rPr>
                <w:rFonts w:ascii="微软雅黑" w:hAnsi="微软雅黑" w:eastAsia="微软雅黑"/>
                <w:sz w:val="15"/>
              </w:rPr>
              <w:t>伤害</w:t>
            </w:r>
          </w:p>
        </w:tc>
        <w:tc>
          <w:tcPr>
            <w:tcW w:w="1300" w:type="dxa"/>
            <w:tcMar>
              <w:top w:w="80" w:type="dxa"/>
              <w:left w:w="120" w:type="dxa"/>
              <w:bottom w:w="80" w:type="dxa"/>
              <w:right w:w="120" w:type="dxa"/>
            </w:tcMar>
            <w:vAlign w:val="center"/>
          </w:tcPr>
          <w:p w14:paraId="6DE1D0D3">
            <w:pPr>
              <w:spacing w:after="0" w:line="252" w:lineRule="auto"/>
              <w:jc w:val="center"/>
            </w:pPr>
            <w:r>
              <w:rPr>
                <w:rFonts w:ascii="微软雅黑" w:hAnsi="微软雅黑" w:eastAsia="微软雅黑"/>
                <w:sz w:val="15"/>
              </w:rPr>
              <w:t>伤害类技能</w:t>
            </w:r>
          </w:p>
        </w:tc>
        <w:tc>
          <w:tcPr>
            <w:tcW w:w="680" w:type="dxa"/>
            <w:tcMar>
              <w:top w:w="80" w:type="dxa"/>
              <w:left w:w="120" w:type="dxa"/>
              <w:bottom w:w="80" w:type="dxa"/>
              <w:right w:w="120" w:type="dxa"/>
            </w:tcMar>
            <w:vAlign w:val="center"/>
          </w:tcPr>
          <w:p w14:paraId="62D76DAE">
            <w:pPr>
              <w:spacing w:after="0" w:line="252" w:lineRule="auto"/>
              <w:jc w:val="center"/>
            </w:pPr>
            <w:r>
              <w:rPr>
                <w:rFonts w:ascii="微软雅黑" w:hAnsi="微软雅黑" w:eastAsia="微软雅黑"/>
                <w:sz w:val="15"/>
              </w:rPr>
              <w:t>1x1</w:t>
            </w:r>
          </w:p>
        </w:tc>
        <w:tc>
          <w:tcPr>
            <w:tcW w:w="600" w:type="dxa"/>
            <w:tcMar>
              <w:top w:w="80" w:type="dxa"/>
              <w:left w:w="120" w:type="dxa"/>
              <w:bottom w:w="80" w:type="dxa"/>
              <w:right w:w="120" w:type="dxa"/>
            </w:tcMar>
            <w:vAlign w:val="center"/>
          </w:tcPr>
          <w:p w14:paraId="4CD76A4C">
            <w:pPr>
              <w:spacing w:after="0" w:line="252" w:lineRule="auto"/>
              <w:jc w:val="center"/>
            </w:pPr>
            <w:r>
              <w:rPr>
                <w:rFonts w:ascii="微软雅黑" w:hAnsi="微软雅黑" w:eastAsia="微软雅黑"/>
                <w:sz w:val="15"/>
              </w:rPr>
              <w:t>3</w:t>
            </w:r>
          </w:p>
        </w:tc>
        <w:tc>
          <w:tcPr>
            <w:tcW w:w="1600" w:type="dxa"/>
            <w:tcMar>
              <w:top w:w="80" w:type="dxa"/>
              <w:left w:w="120" w:type="dxa"/>
              <w:bottom w:w="80" w:type="dxa"/>
              <w:right w:w="120" w:type="dxa"/>
            </w:tcMar>
            <w:vAlign w:val="center"/>
          </w:tcPr>
          <w:p w14:paraId="7D132003">
            <w:pPr>
              <w:spacing w:after="0" w:line="252" w:lineRule="auto"/>
            </w:pPr>
            <w:r>
              <w:rPr>
                <w:rFonts w:ascii="微软雅黑" w:hAnsi="微软雅黑" w:eastAsia="微软雅黑"/>
                <w:sz w:val="15"/>
              </w:rPr>
              <w:t>伤害</w:t>
            </w:r>
          </w:p>
        </w:tc>
        <w:tc>
          <w:tcPr>
            <w:tcW w:w="5000" w:type="dxa"/>
            <w:tcMar>
              <w:top w:w="80" w:type="dxa"/>
              <w:left w:w="120" w:type="dxa"/>
              <w:bottom w:w="80" w:type="dxa"/>
              <w:right w:w="120" w:type="dxa"/>
            </w:tcMar>
            <w:vAlign w:val="center"/>
          </w:tcPr>
          <w:p w14:paraId="02185E9A">
            <w:pPr>
              <w:spacing w:after="0" w:line="252" w:lineRule="auto"/>
            </w:pPr>
            <w:r>
              <w:rPr>
                <w:rFonts w:ascii="微软雅黑" w:hAnsi="微软雅黑" w:eastAsia="微软雅黑"/>
                <w:sz w:val="15"/>
              </w:rPr>
              <w:t>造成 30% 力量伤害</w:t>
            </w:r>
          </w:p>
        </w:tc>
      </w:tr>
      <w:tr w14:paraId="18761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 w:type="dxa"/>
            <w:tcMar>
              <w:top w:w="80" w:type="dxa"/>
              <w:left w:w="120" w:type="dxa"/>
              <w:bottom w:w="80" w:type="dxa"/>
              <w:right w:w="120" w:type="dxa"/>
            </w:tcMar>
            <w:vAlign w:val="center"/>
          </w:tcPr>
          <w:p w14:paraId="7F0DBA58">
            <w:pPr>
              <w:spacing w:after="0" w:line="252" w:lineRule="auto"/>
              <w:jc w:val="center"/>
            </w:pPr>
            <w:r>
              <w:rPr>
                <w:rFonts w:ascii="微软雅黑" w:hAnsi="微软雅黑" w:eastAsia="微软雅黑"/>
                <w:sz w:val="15"/>
              </w:rPr>
              <w:t>16</w:t>
            </w:r>
          </w:p>
        </w:tc>
        <w:tc>
          <w:tcPr>
            <w:tcW w:w="1500" w:type="dxa"/>
            <w:tcMar>
              <w:top w:w="80" w:type="dxa"/>
              <w:left w:w="120" w:type="dxa"/>
              <w:bottom w:w="80" w:type="dxa"/>
              <w:right w:w="120" w:type="dxa"/>
            </w:tcMar>
            <w:vAlign w:val="center"/>
          </w:tcPr>
          <w:p w14:paraId="1AA17508">
            <w:pPr>
              <w:spacing w:after="0" w:line="252" w:lineRule="auto"/>
            </w:pPr>
            <w:r>
              <w:rPr>
                <w:rFonts w:ascii="微软雅黑" w:hAnsi="微软雅黑" w:eastAsia="微软雅黑"/>
                <w:sz w:val="15"/>
              </w:rPr>
              <w:t>士气打击</w:t>
            </w:r>
          </w:p>
        </w:tc>
        <w:tc>
          <w:tcPr>
            <w:tcW w:w="720" w:type="dxa"/>
            <w:tcMar>
              <w:top w:w="80" w:type="dxa"/>
              <w:left w:w="120" w:type="dxa"/>
              <w:bottom w:w="80" w:type="dxa"/>
              <w:right w:w="120" w:type="dxa"/>
            </w:tcMar>
            <w:vAlign w:val="center"/>
          </w:tcPr>
          <w:p w14:paraId="57933BC8">
            <w:pPr>
              <w:spacing w:after="0" w:line="252" w:lineRule="auto"/>
              <w:jc w:val="center"/>
            </w:pPr>
            <w:r>
              <w:rPr>
                <w:rFonts w:ascii="微软雅黑" w:hAnsi="微软雅黑" w:eastAsia="微软雅黑"/>
                <w:sz w:val="15"/>
              </w:rPr>
              <w:t>白色</w:t>
            </w:r>
          </w:p>
        </w:tc>
        <w:tc>
          <w:tcPr>
            <w:tcW w:w="760" w:type="dxa"/>
            <w:tcMar>
              <w:top w:w="80" w:type="dxa"/>
              <w:left w:w="120" w:type="dxa"/>
              <w:bottom w:w="80" w:type="dxa"/>
              <w:right w:w="120" w:type="dxa"/>
            </w:tcMar>
            <w:vAlign w:val="center"/>
          </w:tcPr>
          <w:p w14:paraId="5DBF532B">
            <w:pPr>
              <w:spacing w:after="0" w:line="252" w:lineRule="auto"/>
              <w:jc w:val="center"/>
            </w:pPr>
            <w:r>
              <w:rPr>
                <w:rFonts w:ascii="微软雅黑" w:hAnsi="微软雅黑" w:eastAsia="微软雅黑"/>
                <w:sz w:val="15"/>
              </w:rPr>
              <w:t>伤害</w:t>
            </w:r>
          </w:p>
        </w:tc>
        <w:tc>
          <w:tcPr>
            <w:tcW w:w="1300" w:type="dxa"/>
            <w:tcMar>
              <w:top w:w="80" w:type="dxa"/>
              <w:left w:w="120" w:type="dxa"/>
              <w:bottom w:w="80" w:type="dxa"/>
              <w:right w:w="120" w:type="dxa"/>
            </w:tcMar>
            <w:vAlign w:val="center"/>
          </w:tcPr>
          <w:p w14:paraId="69AB8996">
            <w:pPr>
              <w:spacing w:after="0" w:line="252" w:lineRule="auto"/>
              <w:jc w:val="center"/>
            </w:pPr>
            <w:r>
              <w:rPr>
                <w:rFonts w:ascii="微软雅黑" w:hAnsi="微软雅黑" w:eastAsia="微软雅黑"/>
                <w:sz w:val="15"/>
              </w:rPr>
              <w:t>伤害类技能</w:t>
            </w:r>
          </w:p>
        </w:tc>
        <w:tc>
          <w:tcPr>
            <w:tcW w:w="680" w:type="dxa"/>
            <w:tcMar>
              <w:top w:w="80" w:type="dxa"/>
              <w:left w:w="120" w:type="dxa"/>
              <w:bottom w:w="80" w:type="dxa"/>
              <w:right w:w="120" w:type="dxa"/>
            </w:tcMar>
            <w:vAlign w:val="center"/>
          </w:tcPr>
          <w:p w14:paraId="3FCF0A94">
            <w:pPr>
              <w:spacing w:after="0" w:line="252" w:lineRule="auto"/>
              <w:jc w:val="center"/>
            </w:pPr>
            <w:r>
              <w:rPr>
                <w:rFonts w:ascii="微软雅黑" w:hAnsi="微软雅黑" w:eastAsia="微软雅黑"/>
                <w:sz w:val="15"/>
              </w:rPr>
              <w:t>1x1</w:t>
            </w:r>
          </w:p>
        </w:tc>
        <w:tc>
          <w:tcPr>
            <w:tcW w:w="600" w:type="dxa"/>
            <w:tcMar>
              <w:top w:w="80" w:type="dxa"/>
              <w:left w:w="120" w:type="dxa"/>
              <w:bottom w:w="80" w:type="dxa"/>
              <w:right w:w="120" w:type="dxa"/>
            </w:tcMar>
            <w:vAlign w:val="center"/>
          </w:tcPr>
          <w:p w14:paraId="5326DC35">
            <w:pPr>
              <w:spacing w:after="0" w:line="252" w:lineRule="auto"/>
              <w:jc w:val="center"/>
            </w:pPr>
            <w:r>
              <w:rPr>
                <w:rFonts w:ascii="微软雅黑" w:hAnsi="微软雅黑" w:eastAsia="微软雅黑"/>
                <w:sz w:val="15"/>
              </w:rPr>
              <w:t>0</w:t>
            </w:r>
          </w:p>
        </w:tc>
        <w:tc>
          <w:tcPr>
            <w:tcW w:w="1600" w:type="dxa"/>
            <w:tcMar>
              <w:top w:w="80" w:type="dxa"/>
              <w:left w:w="120" w:type="dxa"/>
              <w:bottom w:w="80" w:type="dxa"/>
              <w:right w:w="120" w:type="dxa"/>
            </w:tcMar>
            <w:vAlign w:val="center"/>
          </w:tcPr>
          <w:p w14:paraId="35F56D53">
            <w:pPr>
              <w:spacing w:after="0" w:line="252" w:lineRule="auto"/>
            </w:pPr>
            <w:r>
              <w:rPr>
                <w:rFonts w:ascii="微软雅黑" w:hAnsi="微软雅黑" w:eastAsia="微软雅黑"/>
                <w:sz w:val="15"/>
              </w:rPr>
              <w:t>伤害、士气</w:t>
            </w:r>
          </w:p>
        </w:tc>
        <w:tc>
          <w:tcPr>
            <w:tcW w:w="5000" w:type="dxa"/>
            <w:tcMar>
              <w:top w:w="80" w:type="dxa"/>
              <w:left w:w="120" w:type="dxa"/>
              <w:bottom w:w="80" w:type="dxa"/>
              <w:right w:w="120" w:type="dxa"/>
            </w:tcMar>
            <w:vAlign w:val="center"/>
          </w:tcPr>
          <w:p w14:paraId="4F6DADF9">
            <w:pPr>
              <w:spacing w:after="0" w:line="252" w:lineRule="auto"/>
            </w:pPr>
            <w:r>
              <w:rPr>
                <w:rFonts w:ascii="微软雅黑" w:hAnsi="微软雅黑" w:eastAsia="微软雅黑"/>
                <w:sz w:val="15"/>
              </w:rPr>
              <w:t>消耗 5 士气，并入本技能伤害：+60% 力量伤害</w:t>
            </w:r>
          </w:p>
        </w:tc>
      </w:tr>
      <w:tr w14:paraId="266EA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 w:type="dxa"/>
            <w:tcMar>
              <w:top w:w="80" w:type="dxa"/>
              <w:left w:w="120" w:type="dxa"/>
              <w:bottom w:w="80" w:type="dxa"/>
              <w:right w:w="120" w:type="dxa"/>
            </w:tcMar>
            <w:vAlign w:val="center"/>
          </w:tcPr>
          <w:p w14:paraId="42F1CE4C">
            <w:pPr>
              <w:spacing w:after="0" w:line="252" w:lineRule="auto"/>
              <w:jc w:val="center"/>
            </w:pPr>
            <w:r>
              <w:rPr>
                <w:rFonts w:ascii="微软雅黑" w:hAnsi="微软雅黑" w:eastAsia="微软雅黑"/>
                <w:sz w:val="15"/>
              </w:rPr>
              <w:t>17</w:t>
            </w:r>
          </w:p>
        </w:tc>
        <w:tc>
          <w:tcPr>
            <w:tcW w:w="1500" w:type="dxa"/>
            <w:tcMar>
              <w:top w:w="80" w:type="dxa"/>
              <w:left w:w="120" w:type="dxa"/>
              <w:bottom w:w="80" w:type="dxa"/>
              <w:right w:w="120" w:type="dxa"/>
            </w:tcMar>
            <w:vAlign w:val="center"/>
          </w:tcPr>
          <w:p w14:paraId="1A6C832C">
            <w:pPr>
              <w:spacing w:after="0" w:line="252" w:lineRule="auto"/>
            </w:pPr>
            <w:r>
              <w:rPr>
                <w:rFonts w:ascii="微软雅黑" w:hAnsi="微软雅黑" w:eastAsia="微软雅黑"/>
                <w:sz w:val="15"/>
              </w:rPr>
              <w:t>小型伤害</w:t>
            </w:r>
          </w:p>
        </w:tc>
        <w:tc>
          <w:tcPr>
            <w:tcW w:w="720" w:type="dxa"/>
            <w:tcMar>
              <w:top w:w="80" w:type="dxa"/>
              <w:left w:w="120" w:type="dxa"/>
              <w:bottom w:w="80" w:type="dxa"/>
              <w:right w:w="120" w:type="dxa"/>
            </w:tcMar>
            <w:vAlign w:val="center"/>
          </w:tcPr>
          <w:p w14:paraId="09A32F77">
            <w:pPr>
              <w:spacing w:after="0" w:line="252" w:lineRule="auto"/>
              <w:jc w:val="center"/>
            </w:pPr>
            <w:r>
              <w:rPr>
                <w:rFonts w:ascii="微软雅黑" w:hAnsi="微软雅黑" w:eastAsia="微软雅黑"/>
                <w:sz w:val="15"/>
              </w:rPr>
              <w:t>白色</w:t>
            </w:r>
          </w:p>
        </w:tc>
        <w:tc>
          <w:tcPr>
            <w:tcW w:w="760" w:type="dxa"/>
            <w:tcMar>
              <w:top w:w="80" w:type="dxa"/>
              <w:left w:w="120" w:type="dxa"/>
              <w:bottom w:w="80" w:type="dxa"/>
              <w:right w:w="120" w:type="dxa"/>
            </w:tcMar>
            <w:vAlign w:val="center"/>
          </w:tcPr>
          <w:p w14:paraId="142615E9">
            <w:pPr>
              <w:spacing w:after="0" w:line="252" w:lineRule="auto"/>
              <w:jc w:val="center"/>
            </w:pPr>
            <w:r>
              <w:rPr>
                <w:rFonts w:ascii="微软雅黑" w:hAnsi="微软雅黑" w:eastAsia="微软雅黑"/>
                <w:sz w:val="15"/>
              </w:rPr>
              <w:t>伤害</w:t>
            </w:r>
          </w:p>
        </w:tc>
        <w:tc>
          <w:tcPr>
            <w:tcW w:w="1300" w:type="dxa"/>
            <w:tcMar>
              <w:top w:w="80" w:type="dxa"/>
              <w:left w:w="120" w:type="dxa"/>
              <w:bottom w:w="80" w:type="dxa"/>
              <w:right w:w="120" w:type="dxa"/>
            </w:tcMar>
            <w:vAlign w:val="center"/>
          </w:tcPr>
          <w:p w14:paraId="411C2BC9">
            <w:pPr>
              <w:spacing w:after="0" w:line="252" w:lineRule="auto"/>
              <w:jc w:val="center"/>
            </w:pPr>
            <w:r>
              <w:rPr>
                <w:rFonts w:ascii="微软雅黑" w:hAnsi="微软雅黑" w:eastAsia="微软雅黑"/>
                <w:sz w:val="15"/>
              </w:rPr>
              <w:t>伤害类技能</w:t>
            </w:r>
          </w:p>
        </w:tc>
        <w:tc>
          <w:tcPr>
            <w:tcW w:w="680" w:type="dxa"/>
            <w:tcMar>
              <w:top w:w="80" w:type="dxa"/>
              <w:left w:w="120" w:type="dxa"/>
              <w:bottom w:w="80" w:type="dxa"/>
              <w:right w:w="120" w:type="dxa"/>
            </w:tcMar>
            <w:vAlign w:val="center"/>
          </w:tcPr>
          <w:p w14:paraId="1F1B81A1">
            <w:pPr>
              <w:spacing w:after="0" w:line="252" w:lineRule="auto"/>
              <w:jc w:val="center"/>
            </w:pPr>
            <w:r>
              <w:rPr>
                <w:rFonts w:ascii="微软雅黑" w:hAnsi="微软雅黑" w:eastAsia="微软雅黑"/>
                <w:sz w:val="15"/>
              </w:rPr>
              <w:t>2x1</w:t>
            </w:r>
          </w:p>
        </w:tc>
        <w:tc>
          <w:tcPr>
            <w:tcW w:w="600" w:type="dxa"/>
            <w:tcMar>
              <w:top w:w="80" w:type="dxa"/>
              <w:left w:w="120" w:type="dxa"/>
              <w:bottom w:w="80" w:type="dxa"/>
              <w:right w:w="120" w:type="dxa"/>
            </w:tcMar>
            <w:vAlign w:val="center"/>
          </w:tcPr>
          <w:p w14:paraId="21098BD0">
            <w:pPr>
              <w:spacing w:after="0" w:line="252" w:lineRule="auto"/>
              <w:jc w:val="center"/>
            </w:pPr>
            <w:r>
              <w:rPr>
                <w:rFonts w:ascii="微软雅黑" w:hAnsi="微软雅黑" w:eastAsia="微软雅黑"/>
                <w:sz w:val="15"/>
              </w:rPr>
              <w:t>0</w:t>
            </w:r>
          </w:p>
        </w:tc>
        <w:tc>
          <w:tcPr>
            <w:tcW w:w="1600" w:type="dxa"/>
            <w:tcMar>
              <w:top w:w="80" w:type="dxa"/>
              <w:left w:w="120" w:type="dxa"/>
              <w:bottom w:w="80" w:type="dxa"/>
              <w:right w:w="120" w:type="dxa"/>
            </w:tcMar>
            <w:vAlign w:val="center"/>
          </w:tcPr>
          <w:p w14:paraId="3CF55C26">
            <w:pPr>
              <w:spacing w:after="0" w:line="252" w:lineRule="auto"/>
            </w:pPr>
            <w:r>
              <w:rPr>
                <w:rFonts w:ascii="微软雅黑" w:hAnsi="微软雅黑" w:eastAsia="微软雅黑"/>
                <w:sz w:val="15"/>
              </w:rPr>
              <w:t>伤害</w:t>
            </w:r>
          </w:p>
        </w:tc>
        <w:tc>
          <w:tcPr>
            <w:tcW w:w="5000" w:type="dxa"/>
            <w:tcMar>
              <w:top w:w="80" w:type="dxa"/>
              <w:left w:w="120" w:type="dxa"/>
              <w:bottom w:w="80" w:type="dxa"/>
              <w:right w:w="120" w:type="dxa"/>
            </w:tcMar>
            <w:vAlign w:val="center"/>
          </w:tcPr>
          <w:p w14:paraId="4EB62619">
            <w:pPr>
              <w:spacing w:after="0" w:line="252" w:lineRule="auto"/>
            </w:pPr>
            <w:r>
              <w:rPr>
                <w:rFonts w:ascii="微软雅黑" w:hAnsi="微软雅黑" w:eastAsia="微软雅黑"/>
                <w:sz w:val="15"/>
              </w:rPr>
              <w:t>造成 40% 力量伤害</w:t>
            </w:r>
          </w:p>
        </w:tc>
      </w:tr>
      <w:tr w14:paraId="4B1CB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 w:type="dxa"/>
            <w:tcMar>
              <w:top w:w="80" w:type="dxa"/>
              <w:left w:w="120" w:type="dxa"/>
              <w:bottom w:w="80" w:type="dxa"/>
              <w:right w:w="120" w:type="dxa"/>
            </w:tcMar>
            <w:vAlign w:val="center"/>
          </w:tcPr>
          <w:p w14:paraId="69D051D4">
            <w:pPr>
              <w:spacing w:after="0" w:line="252" w:lineRule="auto"/>
              <w:jc w:val="center"/>
            </w:pPr>
            <w:r>
              <w:rPr>
                <w:rFonts w:ascii="微软雅黑" w:hAnsi="微软雅黑" w:eastAsia="微软雅黑"/>
                <w:sz w:val="15"/>
              </w:rPr>
              <w:t>18</w:t>
            </w:r>
          </w:p>
        </w:tc>
        <w:tc>
          <w:tcPr>
            <w:tcW w:w="1500" w:type="dxa"/>
            <w:tcMar>
              <w:top w:w="80" w:type="dxa"/>
              <w:left w:w="120" w:type="dxa"/>
              <w:bottom w:w="80" w:type="dxa"/>
              <w:right w:w="120" w:type="dxa"/>
            </w:tcMar>
            <w:vAlign w:val="center"/>
          </w:tcPr>
          <w:p w14:paraId="2469AB10">
            <w:pPr>
              <w:spacing w:after="0" w:line="252" w:lineRule="auto"/>
            </w:pPr>
            <w:r>
              <w:rPr>
                <w:rFonts w:ascii="微软雅黑" w:hAnsi="微软雅黑" w:eastAsia="微软雅黑"/>
                <w:sz w:val="15"/>
              </w:rPr>
              <w:t>强击模块</w:t>
            </w:r>
          </w:p>
        </w:tc>
        <w:tc>
          <w:tcPr>
            <w:tcW w:w="720" w:type="dxa"/>
            <w:tcMar>
              <w:top w:w="80" w:type="dxa"/>
              <w:left w:w="120" w:type="dxa"/>
              <w:bottom w:w="80" w:type="dxa"/>
              <w:right w:w="120" w:type="dxa"/>
            </w:tcMar>
            <w:vAlign w:val="center"/>
          </w:tcPr>
          <w:p w14:paraId="0479EBAE">
            <w:pPr>
              <w:spacing w:after="0" w:line="252" w:lineRule="auto"/>
              <w:jc w:val="center"/>
            </w:pPr>
            <w:r>
              <w:rPr>
                <w:rFonts w:ascii="微软雅黑" w:hAnsi="微软雅黑" w:eastAsia="微软雅黑"/>
                <w:sz w:val="15"/>
              </w:rPr>
              <w:t>白色</w:t>
            </w:r>
          </w:p>
        </w:tc>
        <w:tc>
          <w:tcPr>
            <w:tcW w:w="760" w:type="dxa"/>
            <w:tcMar>
              <w:top w:w="80" w:type="dxa"/>
              <w:left w:w="120" w:type="dxa"/>
              <w:bottom w:w="80" w:type="dxa"/>
              <w:right w:w="120" w:type="dxa"/>
            </w:tcMar>
            <w:vAlign w:val="center"/>
          </w:tcPr>
          <w:p w14:paraId="3574C55C">
            <w:pPr>
              <w:spacing w:after="0" w:line="252" w:lineRule="auto"/>
              <w:jc w:val="center"/>
            </w:pPr>
            <w:r>
              <w:rPr>
                <w:rFonts w:ascii="微软雅黑" w:hAnsi="微软雅黑" w:eastAsia="微软雅黑"/>
                <w:sz w:val="15"/>
              </w:rPr>
              <w:t>伤害</w:t>
            </w:r>
          </w:p>
        </w:tc>
        <w:tc>
          <w:tcPr>
            <w:tcW w:w="1300" w:type="dxa"/>
            <w:tcMar>
              <w:top w:w="80" w:type="dxa"/>
              <w:left w:w="120" w:type="dxa"/>
              <w:bottom w:w="80" w:type="dxa"/>
              <w:right w:w="120" w:type="dxa"/>
            </w:tcMar>
            <w:vAlign w:val="center"/>
          </w:tcPr>
          <w:p w14:paraId="7E693403">
            <w:pPr>
              <w:spacing w:after="0" w:line="252" w:lineRule="auto"/>
              <w:jc w:val="center"/>
            </w:pPr>
            <w:r>
              <w:rPr>
                <w:rFonts w:ascii="微软雅黑" w:hAnsi="微软雅黑" w:eastAsia="微软雅黑"/>
                <w:sz w:val="15"/>
              </w:rPr>
              <w:t>伤害类技能</w:t>
            </w:r>
          </w:p>
        </w:tc>
        <w:tc>
          <w:tcPr>
            <w:tcW w:w="680" w:type="dxa"/>
            <w:tcMar>
              <w:top w:w="80" w:type="dxa"/>
              <w:left w:w="120" w:type="dxa"/>
              <w:bottom w:w="80" w:type="dxa"/>
              <w:right w:w="120" w:type="dxa"/>
            </w:tcMar>
            <w:vAlign w:val="center"/>
          </w:tcPr>
          <w:p w14:paraId="4E9FD7A0">
            <w:pPr>
              <w:spacing w:after="0" w:line="252" w:lineRule="auto"/>
              <w:jc w:val="center"/>
            </w:pPr>
            <w:r>
              <w:rPr>
                <w:rFonts w:ascii="微软雅黑" w:hAnsi="微软雅黑" w:eastAsia="微软雅黑"/>
                <w:sz w:val="15"/>
              </w:rPr>
              <w:t>2x1</w:t>
            </w:r>
          </w:p>
        </w:tc>
        <w:tc>
          <w:tcPr>
            <w:tcW w:w="600" w:type="dxa"/>
            <w:tcMar>
              <w:top w:w="80" w:type="dxa"/>
              <w:left w:w="120" w:type="dxa"/>
              <w:bottom w:w="80" w:type="dxa"/>
              <w:right w:w="120" w:type="dxa"/>
            </w:tcMar>
            <w:vAlign w:val="center"/>
          </w:tcPr>
          <w:p w14:paraId="00381AEB">
            <w:pPr>
              <w:spacing w:after="0" w:line="252" w:lineRule="auto"/>
              <w:jc w:val="center"/>
            </w:pPr>
            <w:r>
              <w:rPr>
                <w:rFonts w:ascii="微软雅黑" w:hAnsi="微软雅黑" w:eastAsia="微软雅黑"/>
                <w:sz w:val="15"/>
              </w:rPr>
              <w:t>0</w:t>
            </w:r>
          </w:p>
        </w:tc>
        <w:tc>
          <w:tcPr>
            <w:tcW w:w="1600" w:type="dxa"/>
            <w:tcMar>
              <w:top w:w="80" w:type="dxa"/>
              <w:left w:w="120" w:type="dxa"/>
              <w:bottom w:w="80" w:type="dxa"/>
              <w:right w:w="120" w:type="dxa"/>
            </w:tcMar>
            <w:vAlign w:val="center"/>
          </w:tcPr>
          <w:p w14:paraId="119D5F97">
            <w:pPr>
              <w:spacing w:after="0" w:line="252" w:lineRule="auto"/>
            </w:pPr>
            <w:r>
              <w:rPr>
                <w:rFonts w:ascii="微软雅黑" w:hAnsi="微软雅黑" w:eastAsia="微软雅黑"/>
                <w:sz w:val="15"/>
              </w:rPr>
              <w:t>伤害</w:t>
            </w:r>
          </w:p>
        </w:tc>
        <w:tc>
          <w:tcPr>
            <w:tcW w:w="5000" w:type="dxa"/>
            <w:tcMar>
              <w:top w:w="80" w:type="dxa"/>
              <w:left w:w="120" w:type="dxa"/>
              <w:bottom w:w="80" w:type="dxa"/>
              <w:right w:w="120" w:type="dxa"/>
            </w:tcMar>
            <w:vAlign w:val="center"/>
          </w:tcPr>
          <w:p w14:paraId="3BCD4A70">
            <w:pPr>
              <w:spacing w:after="0" w:line="252" w:lineRule="auto"/>
            </w:pPr>
            <w:r>
              <w:rPr>
                <w:rFonts w:ascii="微软雅黑" w:hAnsi="微软雅黑" w:eastAsia="微软雅黑"/>
                <w:sz w:val="15"/>
              </w:rPr>
              <w:t>+70% 力量伤害</w:t>
            </w:r>
          </w:p>
        </w:tc>
      </w:tr>
      <w:tr w14:paraId="25C92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 w:type="dxa"/>
            <w:tcMar>
              <w:top w:w="80" w:type="dxa"/>
              <w:left w:w="120" w:type="dxa"/>
              <w:bottom w:w="80" w:type="dxa"/>
              <w:right w:w="120" w:type="dxa"/>
            </w:tcMar>
            <w:vAlign w:val="center"/>
          </w:tcPr>
          <w:p w14:paraId="50CA3EE1">
            <w:pPr>
              <w:spacing w:after="0" w:line="252" w:lineRule="auto"/>
              <w:jc w:val="center"/>
            </w:pPr>
            <w:r>
              <w:rPr>
                <w:rFonts w:ascii="微软雅黑" w:hAnsi="微软雅黑" w:eastAsia="微软雅黑"/>
                <w:sz w:val="15"/>
              </w:rPr>
              <w:t>19</w:t>
            </w:r>
          </w:p>
        </w:tc>
        <w:tc>
          <w:tcPr>
            <w:tcW w:w="1500" w:type="dxa"/>
            <w:tcMar>
              <w:top w:w="80" w:type="dxa"/>
              <w:left w:w="120" w:type="dxa"/>
              <w:bottom w:w="80" w:type="dxa"/>
              <w:right w:w="120" w:type="dxa"/>
            </w:tcMar>
            <w:vAlign w:val="center"/>
          </w:tcPr>
          <w:p w14:paraId="3CB2EDA7">
            <w:pPr>
              <w:spacing w:after="0" w:line="252" w:lineRule="auto"/>
            </w:pPr>
            <w:r>
              <w:rPr>
                <w:rFonts w:ascii="微软雅黑" w:hAnsi="微软雅黑" w:eastAsia="微软雅黑"/>
                <w:sz w:val="15"/>
              </w:rPr>
              <w:t>强力打击</w:t>
            </w:r>
          </w:p>
        </w:tc>
        <w:tc>
          <w:tcPr>
            <w:tcW w:w="720" w:type="dxa"/>
            <w:tcMar>
              <w:top w:w="80" w:type="dxa"/>
              <w:left w:w="120" w:type="dxa"/>
              <w:bottom w:w="80" w:type="dxa"/>
              <w:right w:w="120" w:type="dxa"/>
            </w:tcMar>
            <w:vAlign w:val="center"/>
          </w:tcPr>
          <w:p w14:paraId="48CF80C1">
            <w:pPr>
              <w:spacing w:after="0" w:line="252" w:lineRule="auto"/>
              <w:jc w:val="center"/>
            </w:pPr>
            <w:r>
              <w:rPr>
                <w:rFonts w:ascii="微软雅黑" w:hAnsi="微软雅黑" w:eastAsia="微软雅黑"/>
                <w:sz w:val="15"/>
              </w:rPr>
              <w:t>白色</w:t>
            </w:r>
          </w:p>
        </w:tc>
        <w:tc>
          <w:tcPr>
            <w:tcW w:w="760" w:type="dxa"/>
            <w:tcMar>
              <w:top w:w="80" w:type="dxa"/>
              <w:left w:w="120" w:type="dxa"/>
              <w:bottom w:w="80" w:type="dxa"/>
              <w:right w:w="120" w:type="dxa"/>
            </w:tcMar>
            <w:vAlign w:val="center"/>
          </w:tcPr>
          <w:p w14:paraId="710D5DD8">
            <w:pPr>
              <w:spacing w:after="0" w:line="252" w:lineRule="auto"/>
              <w:jc w:val="center"/>
            </w:pPr>
            <w:r>
              <w:rPr>
                <w:rFonts w:ascii="微软雅黑" w:hAnsi="微软雅黑" w:eastAsia="微软雅黑"/>
                <w:sz w:val="15"/>
              </w:rPr>
              <w:t>伤害</w:t>
            </w:r>
          </w:p>
        </w:tc>
        <w:tc>
          <w:tcPr>
            <w:tcW w:w="1300" w:type="dxa"/>
            <w:tcMar>
              <w:top w:w="80" w:type="dxa"/>
              <w:left w:w="120" w:type="dxa"/>
              <w:bottom w:w="80" w:type="dxa"/>
              <w:right w:w="120" w:type="dxa"/>
            </w:tcMar>
            <w:vAlign w:val="center"/>
          </w:tcPr>
          <w:p w14:paraId="0A3191D6">
            <w:pPr>
              <w:spacing w:after="0" w:line="252" w:lineRule="auto"/>
              <w:jc w:val="center"/>
            </w:pPr>
            <w:r>
              <w:rPr>
                <w:rFonts w:ascii="微软雅黑" w:hAnsi="微软雅黑" w:eastAsia="微软雅黑"/>
                <w:sz w:val="15"/>
              </w:rPr>
              <w:t>伤害类技能</w:t>
            </w:r>
          </w:p>
        </w:tc>
        <w:tc>
          <w:tcPr>
            <w:tcW w:w="680" w:type="dxa"/>
            <w:tcMar>
              <w:top w:w="80" w:type="dxa"/>
              <w:left w:w="120" w:type="dxa"/>
              <w:bottom w:w="80" w:type="dxa"/>
              <w:right w:w="120" w:type="dxa"/>
            </w:tcMar>
            <w:vAlign w:val="center"/>
          </w:tcPr>
          <w:p w14:paraId="5E78F4D6">
            <w:pPr>
              <w:spacing w:after="0" w:line="252" w:lineRule="auto"/>
              <w:jc w:val="center"/>
            </w:pPr>
            <w:r>
              <w:rPr>
                <w:rFonts w:ascii="微软雅黑" w:hAnsi="微软雅黑" w:eastAsia="微软雅黑"/>
                <w:sz w:val="15"/>
              </w:rPr>
              <w:t>2x1</w:t>
            </w:r>
          </w:p>
        </w:tc>
        <w:tc>
          <w:tcPr>
            <w:tcW w:w="600" w:type="dxa"/>
            <w:tcMar>
              <w:top w:w="80" w:type="dxa"/>
              <w:left w:w="120" w:type="dxa"/>
              <w:bottom w:w="80" w:type="dxa"/>
              <w:right w:w="120" w:type="dxa"/>
            </w:tcMar>
            <w:vAlign w:val="center"/>
          </w:tcPr>
          <w:p w14:paraId="77764186">
            <w:pPr>
              <w:spacing w:after="0" w:line="252" w:lineRule="auto"/>
              <w:jc w:val="center"/>
            </w:pPr>
            <w:r>
              <w:rPr>
                <w:rFonts w:ascii="微软雅黑" w:hAnsi="微软雅黑" w:eastAsia="微软雅黑"/>
                <w:sz w:val="15"/>
              </w:rPr>
              <w:t>0</w:t>
            </w:r>
          </w:p>
        </w:tc>
        <w:tc>
          <w:tcPr>
            <w:tcW w:w="1600" w:type="dxa"/>
            <w:tcMar>
              <w:top w:w="80" w:type="dxa"/>
              <w:left w:w="120" w:type="dxa"/>
              <w:bottom w:w="80" w:type="dxa"/>
              <w:right w:w="120" w:type="dxa"/>
            </w:tcMar>
            <w:vAlign w:val="center"/>
          </w:tcPr>
          <w:p w14:paraId="1A473F6B">
            <w:pPr>
              <w:spacing w:after="0" w:line="252" w:lineRule="auto"/>
            </w:pPr>
            <w:r>
              <w:rPr>
                <w:rFonts w:ascii="微软雅黑" w:hAnsi="微软雅黑" w:eastAsia="微软雅黑"/>
                <w:sz w:val="15"/>
              </w:rPr>
              <w:t>伤害</w:t>
            </w:r>
          </w:p>
        </w:tc>
        <w:tc>
          <w:tcPr>
            <w:tcW w:w="5000" w:type="dxa"/>
            <w:tcMar>
              <w:top w:w="80" w:type="dxa"/>
              <w:left w:w="120" w:type="dxa"/>
              <w:bottom w:w="80" w:type="dxa"/>
              <w:right w:w="120" w:type="dxa"/>
            </w:tcMar>
            <w:vAlign w:val="center"/>
          </w:tcPr>
          <w:p w14:paraId="1269DC76">
            <w:pPr>
              <w:spacing w:after="0" w:line="252" w:lineRule="auto"/>
            </w:pPr>
            <w:r>
              <w:rPr>
                <w:rFonts w:ascii="微软雅黑" w:hAnsi="微软雅黑" w:eastAsia="微软雅黑"/>
                <w:sz w:val="15"/>
              </w:rPr>
              <w:t>造成 70% 力量伤害</w:t>
            </w:r>
          </w:p>
        </w:tc>
      </w:tr>
      <w:tr w14:paraId="33BB4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 w:type="dxa"/>
            <w:tcMar>
              <w:top w:w="80" w:type="dxa"/>
              <w:left w:w="120" w:type="dxa"/>
              <w:bottom w:w="80" w:type="dxa"/>
              <w:right w:w="120" w:type="dxa"/>
            </w:tcMar>
            <w:vAlign w:val="center"/>
          </w:tcPr>
          <w:p w14:paraId="134973CC">
            <w:pPr>
              <w:spacing w:after="0" w:line="252" w:lineRule="auto"/>
              <w:jc w:val="center"/>
            </w:pPr>
            <w:r>
              <w:rPr>
                <w:rFonts w:ascii="微软雅黑" w:hAnsi="微软雅黑" w:eastAsia="微软雅黑"/>
                <w:sz w:val="15"/>
              </w:rPr>
              <w:t>20</w:t>
            </w:r>
          </w:p>
        </w:tc>
        <w:tc>
          <w:tcPr>
            <w:tcW w:w="1500" w:type="dxa"/>
            <w:tcMar>
              <w:top w:w="80" w:type="dxa"/>
              <w:left w:w="120" w:type="dxa"/>
              <w:bottom w:w="80" w:type="dxa"/>
              <w:right w:w="120" w:type="dxa"/>
            </w:tcMar>
            <w:vAlign w:val="center"/>
          </w:tcPr>
          <w:p w14:paraId="59130EE5">
            <w:pPr>
              <w:spacing w:after="0" w:line="252" w:lineRule="auto"/>
            </w:pPr>
            <w:r>
              <w:rPr>
                <w:rFonts w:ascii="微软雅黑" w:hAnsi="微软雅黑" w:eastAsia="微软雅黑"/>
                <w:sz w:val="15"/>
              </w:rPr>
              <w:t>独行·重击</w:t>
            </w:r>
          </w:p>
        </w:tc>
        <w:tc>
          <w:tcPr>
            <w:tcW w:w="720" w:type="dxa"/>
            <w:tcMar>
              <w:top w:w="80" w:type="dxa"/>
              <w:left w:w="120" w:type="dxa"/>
              <w:bottom w:w="80" w:type="dxa"/>
              <w:right w:w="120" w:type="dxa"/>
            </w:tcMar>
            <w:vAlign w:val="center"/>
          </w:tcPr>
          <w:p w14:paraId="6C34C40D">
            <w:pPr>
              <w:spacing w:after="0" w:line="252" w:lineRule="auto"/>
              <w:jc w:val="center"/>
            </w:pPr>
            <w:r>
              <w:rPr>
                <w:rFonts w:ascii="微软雅黑" w:hAnsi="微软雅黑" w:eastAsia="微软雅黑"/>
                <w:sz w:val="15"/>
              </w:rPr>
              <w:t>白色</w:t>
            </w:r>
          </w:p>
        </w:tc>
        <w:tc>
          <w:tcPr>
            <w:tcW w:w="760" w:type="dxa"/>
            <w:tcMar>
              <w:top w:w="80" w:type="dxa"/>
              <w:left w:w="120" w:type="dxa"/>
              <w:bottom w:w="80" w:type="dxa"/>
              <w:right w:w="120" w:type="dxa"/>
            </w:tcMar>
            <w:vAlign w:val="center"/>
          </w:tcPr>
          <w:p w14:paraId="35437480">
            <w:pPr>
              <w:spacing w:after="0" w:line="252" w:lineRule="auto"/>
              <w:jc w:val="center"/>
            </w:pPr>
            <w:r>
              <w:rPr>
                <w:rFonts w:ascii="微软雅黑" w:hAnsi="微软雅黑" w:eastAsia="微软雅黑"/>
                <w:sz w:val="15"/>
              </w:rPr>
              <w:t>伤害</w:t>
            </w:r>
          </w:p>
        </w:tc>
        <w:tc>
          <w:tcPr>
            <w:tcW w:w="1300" w:type="dxa"/>
            <w:tcMar>
              <w:top w:w="80" w:type="dxa"/>
              <w:left w:w="120" w:type="dxa"/>
              <w:bottom w:w="80" w:type="dxa"/>
              <w:right w:w="120" w:type="dxa"/>
            </w:tcMar>
            <w:vAlign w:val="center"/>
          </w:tcPr>
          <w:p w14:paraId="13CDECF2">
            <w:pPr>
              <w:spacing w:after="0" w:line="252" w:lineRule="auto"/>
              <w:jc w:val="center"/>
            </w:pPr>
            <w:r>
              <w:rPr>
                <w:rFonts w:ascii="微软雅黑" w:hAnsi="微软雅黑" w:eastAsia="微软雅黑"/>
                <w:sz w:val="15"/>
              </w:rPr>
              <w:t>伤害类技能</w:t>
            </w:r>
          </w:p>
        </w:tc>
        <w:tc>
          <w:tcPr>
            <w:tcW w:w="680" w:type="dxa"/>
            <w:tcMar>
              <w:top w:w="80" w:type="dxa"/>
              <w:left w:w="120" w:type="dxa"/>
              <w:bottom w:w="80" w:type="dxa"/>
              <w:right w:w="120" w:type="dxa"/>
            </w:tcMar>
            <w:vAlign w:val="center"/>
          </w:tcPr>
          <w:p w14:paraId="3947E216">
            <w:pPr>
              <w:spacing w:after="0" w:line="252" w:lineRule="auto"/>
              <w:jc w:val="center"/>
            </w:pPr>
            <w:r>
              <w:rPr>
                <w:rFonts w:ascii="微软雅黑" w:hAnsi="微软雅黑" w:eastAsia="微软雅黑"/>
                <w:sz w:val="15"/>
              </w:rPr>
              <w:t>2x1</w:t>
            </w:r>
          </w:p>
        </w:tc>
        <w:tc>
          <w:tcPr>
            <w:tcW w:w="600" w:type="dxa"/>
            <w:tcMar>
              <w:top w:w="80" w:type="dxa"/>
              <w:left w:w="120" w:type="dxa"/>
              <w:bottom w:w="80" w:type="dxa"/>
              <w:right w:w="120" w:type="dxa"/>
            </w:tcMar>
            <w:vAlign w:val="center"/>
          </w:tcPr>
          <w:p w14:paraId="3CF65491">
            <w:pPr>
              <w:spacing w:after="0" w:line="252" w:lineRule="auto"/>
              <w:jc w:val="center"/>
            </w:pPr>
            <w:r>
              <w:rPr>
                <w:rFonts w:ascii="微软雅黑" w:hAnsi="微软雅黑" w:eastAsia="微软雅黑"/>
                <w:sz w:val="15"/>
              </w:rPr>
              <w:t>1</w:t>
            </w:r>
          </w:p>
        </w:tc>
        <w:tc>
          <w:tcPr>
            <w:tcW w:w="1600" w:type="dxa"/>
            <w:tcMar>
              <w:top w:w="80" w:type="dxa"/>
              <w:left w:w="120" w:type="dxa"/>
              <w:bottom w:w="80" w:type="dxa"/>
              <w:right w:w="120" w:type="dxa"/>
            </w:tcMar>
            <w:vAlign w:val="center"/>
          </w:tcPr>
          <w:p w14:paraId="4AEE7C2A">
            <w:pPr>
              <w:spacing w:after="0" w:line="252" w:lineRule="auto"/>
            </w:pPr>
            <w:r>
              <w:rPr>
                <w:rFonts w:ascii="微软雅黑" w:hAnsi="微软雅黑" w:eastAsia="微软雅黑"/>
                <w:sz w:val="15"/>
              </w:rPr>
              <w:t>伤害、独行</w:t>
            </w:r>
          </w:p>
        </w:tc>
        <w:tc>
          <w:tcPr>
            <w:tcW w:w="5000" w:type="dxa"/>
            <w:tcMar>
              <w:top w:w="80" w:type="dxa"/>
              <w:left w:w="120" w:type="dxa"/>
              <w:bottom w:w="80" w:type="dxa"/>
              <w:right w:w="120" w:type="dxa"/>
            </w:tcMar>
            <w:vAlign w:val="center"/>
          </w:tcPr>
          <w:p w14:paraId="5CF262C8">
            <w:pPr>
              <w:spacing w:after="0" w:line="252" w:lineRule="auto"/>
            </w:pPr>
            <w:r>
              <w:rPr>
                <w:rFonts w:ascii="微软雅黑" w:hAnsi="微软雅黑" w:eastAsia="微软雅黑"/>
                <w:sz w:val="15"/>
              </w:rPr>
              <w:t>+120% 力量伤害，每张技能卡仅限 1 个</w:t>
            </w:r>
          </w:p>
        </w:tc>
      </w:tr>
      <w:tr w14:paraId="6B663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 w:type="dxa"/>
            <w:tcMar>
              <w:top w:w="80" w:type="dxa"/>
              <w:left w:w="120" w:type="dxa"/>
              <w:bottom w:w="80" w:type="dxa"/>
              <w:right w:w="120" w:type="dxa"/>
            </w:tcMar>
            <w:vAlign w:val="center"/>
          </w:tcPr>
          <w:p w14:paraId="1416B91F">
            <w:pPr>
              <w:spacing w:after="0" w:line="252" w:lineRule="auto"/>
              <w:jc w:val="center"/>
            </w:pPr>
            <w:r>
              <w:rPr>
                <w:rFonts w:ascii="微软雅黑" w:hAnsi="微软雅黑" w:eastAsia="微软雅黑"/>
                <w:sz w:val="15"/>
              </w:rPr>
              <w:t>21</w:t>
            </w:r>
          </w:p>
        </w:tc>
        <w:tc>
          <w:tcPr>
            <w:tcW w:w="1500" w:type="dxa"/>
            <w:tcMar>
              <w:top w:w="80" w:type="dxa"/>
              <w:left w:w="120" w:type="dxa"/>
              <w:bottom w:w="80" w:type="dxa"/>
              <w:right w:w="120" w:type="dxa"/>
            </w:tcMar>
            <w:vAlign w:val="center"/>
          </w:tcPr>
          <w:p w14:paraId="241433DE">
            <w:pPr>
              <w:spacing w:after="0" w:line="252" w:lineRule="auto"/>
            </w:pPr>
            <w:r>
              <w:rPr>
                <w:rFonts w:ascii="微软雅黑" w:hAnsi="微软雅黑" w:eastAsia="微软雅黑"/>
                <w:sz w:val="15"/>
              </w:rPr>
              <w:t>穿刺模块</w:t>
            </w:r>
          </w:p>
        </w:tc>
        <w:tc>
          <w:tcPr>
            <w:tcW w:w="720" w:type="dxa"/>
            <w:tcMar>
              <w:top w:w="80" w:type="dxa"/>
              <w:left w:w="120" w:type="dxa"/>
              <w:bottom w:w="80" w:type="dxa"/>
              <w:right w:w="120" w:type="dxa"/>
            </w:tcMar>
            <w:vAlign w:val="center"/>
          </w:tcPr>
          <w:p w14:paraId="2FA966B7">
            <w:pPr>
              <w:spacing w:after="0" w:line="252" w:lineRule="auto"/>
              <w:jc w:val="center"/>
            </w:pPr>
            <w:r>
              <w:rPr>
                <w:rFonts w:ascii="微软雅黑" w:hAnsi="微软雅黑" w:eastAsia="微软雅黑"/>
                <w:sz w:val="15"/>
              </w:rPr>
              <w:t>白色</w:t>
            </w:r>
          </w:p>
        </w:tc>
        <w:tc>
          <w:tcPr>
            <w:tcW w:w="760" w:type="dxa"/>
            <w:tcMar>
              <w:top w:w="80" w:type="dxa"/>
              <w:left w:w="120" w:type="dxa"/>
              <w:bottom w:w="80" w:type="dxa"/>
              <w:right w:w="120" w:type="dxa"/>
            </w:tcMar>
            <w:vAlign w:val="center"/>
          </w:tcPr>
          <w:p w14:paraId="37933516">
            <w:pPr>
              <w:spacing w:after="0" w:line="252" w:lineRule="auto"/>
              <w:jc w:val="center"/>
            </w:pPr>
            <w:r>
              <w:rPr>
                <w:rFonts w:ascii="微软雅黑" w:hAnsi="微软雅黑" w:eastAsia="微软雅黑"/>
                <w:sz w:val="15"/>
              </w:rPr>
              <w:t>伤害</w:t>
            </w:r>
          </w:p>
        </w:tc>
        <w:tc>
          <w:tcPr>
            <w:tcW w:w="1300" w:type="dxa"/>
            <w:tcMar>
              <w:top w:w="80" w:type="dxa"/>
              <w:left w:w="120" w:type="dxa"/>
              <w:bottom w:w="80" w:type="dxa"/>
              <w:right w:w="120" w:type="dxa"/>
            </w:tcMar>
            <w:vAlign w:val="center"/>
          </w:tcPr>
          <w:p w14:paraId="40F5B89C">
            <w:pPr>
              <w:spacing w:after="0" w:line="252" w:lineRule="auto"/>
              <w:jc w:val="center"/>
            </w:pPr>
            <w:r>
              <w:rPr>
                <w:rFonts w:ascii="微软雅黑" w:hAnsi="微软雅黑" w:eastAsia="微软雅黑"/>
                <w:sz w:val="15"/>
              </w:rPr>
              <w:t>伤害类技能</w:t>
            </w:r>
          </w:p>
        </w:tc>
        <w:tc>
          <w:tcPr>
            <w:tcW w:w="680" w:type="dxa"/>
            <w:tcMar>
              <w:top w:w="80" w:type="dxa"/>
              <w:left w:w="120" w:type="dxa"/>
              <w:bottom w:w="80" w:type="dxa"/>
              <w:right w:w="120" w:type="dxa"/>
            </w:tcMar>
            <w:vAlign w:val="center"/>
          </w:tcPr>
          <w:p w14:paraId="7BE198D6">
            <w:pPr>
              <w:spacing w:after="0" w:line="252" w:lineRule="auto"/>
              <w:jc w:val="center"/>
            </w:pPr>
            <w:r>
              <w:rPr>
                <w:rFonts w:ascii="微软雅黑" w:hAnsi="微软雅黑" w:eastAsia="微软雅黑"/>
                <w:sz w:val="15"/>
              </w:rPr>
              <w:t>2x1</w:t>
            </w:r>
          </w:p>
        </w:tc>
        <w:tc>
          <w:tcPr>
            <w:tcW w:w="600" w:type="dxa"/>
            <w:tcMar>
              <w:top w:w="80" w:type="dxa"/>
              <w:left w:w="120" w:type="dxa"/>
              <w:bottom w:w="80" w:type="dxa"/>
              <w:right w:w="120" w:type="dxa"/>
            </w:tcMar>
            <w:vAlign w:val="center"/>
          </w:tcPr>
          <w:p w14:paraId="6ED49065">
            <w:pPr>
              <w:spacing w:after="0" w:line="252" w:lineRule="auto"/>
              <w:jc w:val="center"/>
            </w:pPr>
            <w:r>
              <w:rPr>
                <w:rFonts w:ascii="微软雅黑" w:hAnsi="微软雅黑" w:eastAsia="微软雅黑"/>
                <w:sz w:val="15"/>
              </w:rPr>
              <w:t>1</w:t>
            </w:r>
          </w:p>
        </w:tc>
        <w:tc>
          <w:tcPr>
            <w:tcW w:w="1600" w:type="dxa"/>
            <w:tcMar>
              <w:top w:w="80" w:type="dxa"/>
              <w:left w:w="120" w:type="dxa"/>
              <w:bottom w:w="80" w:type="dxa"/>
              <w:right w:w="120" w:type="dxa"/>
            </w:tcMar>
            <w:vAlign w:val="center"/>
          </w:tcPr>
          <w:p w14:paraId="019362FE">
            <w:pPr>
              <w:spacing w:after="0" w:line="252" w:lineRule="auto"/>
            </w:pPr>
            <w:r>
              <w:rPr>
                <w:rFonts w:ascii="微软雅黑" w:hAnsi="微软雅黑" w:eastAsia="微软雅黑"/>
                <w:sz w:val="15"/>
              </w:rPr>
              <w:t>伤害、穿透</w:t>
            </w:r>
          </w:p>
        </w:tc>
        <w:tc>
          <w:tcPr>
            <w:tcW w:w="5000" w:type="dxa"/>
            <w:tcMar>
              <w:top w:w="80" w:type="dxa"/>
              <w:left w:w="120" w:type="dxa"/>
              <w:bottom w:w="80" w:type="dxa"/>
              <w:right w:w="120" w:type="dxa"/>
            </w:tcMar>
            <w:vAlign w:val="center"/>
          </w:tcPr>
          <w:p w14:paraId="5271BC3F">
            <w:pPr>
              <w:spacing w:after="0" w:line="252" w:lineRule="auto"/>
            </w:pPr>
            <w:r>
              <w:rPr>
                <w:rFonts w:ascii="微软雅黑" w:hAnsi="微软雅黑" w:eastAsia="微软雅黑"/>
                <w:sz w:val="15"/>
              </w:rPr>
              <w:t>+60% 力量伤害，20% 穿透</w:t>
            </w:r>
          </w:p>
        </w:tc>
      </w:tr>
      <w:tr w14:paraId="1CE9B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 w:type="dxa"/>
            <w:tcMar>
              <w:top w:w="80" w:type="dxa"/>
              <w:left w:w="120" w:type="dxa"/>
              <w:bottom w:w="80" w:type="dxa"/>
              <w:right w:w="120" w:type="dxa"/>
            </w:tcMar>
            <w:vAlign w:val="center"/>
          </w:tcPr>
          <w:p w14:paraId="76663563">
            <w:pPr>
              <w:spacing w:after="0" w:line="252" w:lineRule="auto"/>
              <w:jc w:val="center"/>
            </w:pPr>
            <w:r>
              <w:rPr>
                <w:rFonts w:ascii="微软雅黑" w:hAnsi="微软雅黑" w:eastAsia="微软雅黑"/>
                <w:sz w:val="15"/>
              </w:rPr>
              <w:t>22</w:t>
            </w:r>
          </w:p>
        </w:tc>
        <w:tc>
          <w:tcPr>
            <w:tcW w:w="1500" w:type="dxa"/>
            <w:tcMar>
              <w:top w:w="80" w:type="dxa"/>
              <w:left w:w="120" w:type="dxa"/>
              <w:bottom w:w="80" w:type="dxa"/>
              <w:right w:w="120" w:type="dxa"/>
            </w:tcMar>
            <w:vAlign w:val="center"/>
          </w:tcPr>
          <w:p w14:paraId="4412D5FE">
            <w:pPr>
              <w:spacing w:after="0" w:line="252" w:lineRule="auto"/>
            </w:pPr>
            <w:r>
              <w:rPr>
                <w:rFonts w:ascii="微软雅黑" w:hAnsi="微软雅黑" w:eastAsia="微软雅黑"/>
                <w:sz w:val="15"/>
              </w:rPr>
              <w:t>基础治疗</w:t>
            </w:r>
          </w:p>
        </w:tc>
        <w:tc>
          <w:tcPr>
            <w:tcW w:w="720" w:type="dxa"/>
            <w:tcMar>
              <w:top w:w="80" w:type="dxa"/>
              <w:left w:w="120" w:type="dxa"/>
              <w:bottom w:w="80" w:type="dxa"/>
              <w:right w:w="120" w:type="dxa"/>
            </w:tcMar>
            <w:vAlign w:val="center"/>
          </w:tcPr>
          <w:p w14:paraId="64E79402">
            <w:pPr>
              <w:spacing w:after="0" w:line="252" w:lineRule="auto"/>
              <w:jc w:val="center"/>
            </w:pPr>
            <w:r>
              <w:rPr>
                <w:rFonts w:ascii="微软雅黑" w:hAnsi="微软雅黑" w:eastAsia="微软雅黑"/>
                <w:sz w:val="15"/>
              </w:rPr>
              <w:t>白色</w:t>
            </w:r>
          </w:p>
        </w:tc>
        <w:tc>
          <w:tcPr>
            <w:tcW w:w="760" w:type="dxa"/>
            <w:tcMar>
              <w:top w:w="80" w:type="dxa"/>
              <w:left w:w="120" w:type="dxa"/>
              <w:bottom w:w="80" w:type="dxa"/>
              <w:right w:w="120" w:type="dxa"/>
            </w:tcMar>
            <w:vAlign w:val="center"/>
          </w:tcPr>
          <w:p w14:paraId="37D68BD3">
            <w:pPr>
              <w:spacing w:after="0" w:line="252" w:lineRule="auto"/>
              <w:jc w:val="center"/>
            </w:pPr>
            <w:r>
              <w:rPr>
                <w:rFonts w:ascii="微软雅黑" w:hAnsi="微软雅黑" w:eastAsia="微软雅黑"/>
                <w:sz w:val="15"/>
              </w:rPr>
              <w:t>治疗</w:t>
            </w:r>
          </w:p>
        </w:tc>
        <w:tc>
          <w:tcPr>
            <w:tcW w:w="1300" w:type="dxa"/>
            <w:tcMar>
              <w:top w:w="80" w:type="dxa"/>
              <w:left w:w="120" w:type="dxa"/>
              <w:bottom w:w="80" w:type="dxa"/>
              <w:right w:w="120" w:type="dxa"/>
            </w:tcMar>
            <w:vAlign w:val="center"/>
          </w:tcPr>
          <w:p w14:paraId="0B18E444">
            <w:pPr>
              <w:spacing w:after="0" w:line="252" w:lineRule="auto"/>
              <w:jc w:val="center"/>
            </w:pPr>
            <w:r>
              <w:rPr>
                <w:rFonts w:ascii="微软雅黑" w:hAnsi="微软雅黑" w:eastAsia="微软雅黑"/>
                <w:sz w:val="15"/>
              </w:rPr>
              <w:t>辅助类技能</w:t>
            </w:r>
          </w:p>
        </w:tc>
        <w:tc>
          <w:tcPr>
            <w:tcW w:w="680" w:type="dxa"/>
            <w:tcMar>
              <w:top w:w="80" w:type="dxa"/>
              <w:left w:w="120" w:type="dxa"/>
              <w:bottom w:w="80" w:type="dxa"/>
              <w:right w:w="120" w:type="dxa"/>
            </w:tcMar>
            <w:vAlign w:val="center"/>
          </w:tcPr>
          <w:p w14:paraId="4C5E3840">
            <w:pPr>
              <w:spacing w:after="0" w:line="252" w:lineRule="auto"/>
              <w:jc w:val="center"/>
            </w:pPr>
            <w:r>
              <w:rPr>
                <w:rFonts w:ascii="微软雅黑" w:hAnsi="微软雅黑" w:eastAsia="微软雅黑"/>
                <w:sz w:val="15"/>
              </w:rPr>
              <w:t>1x1</w:t>
            </w:r>
          </w:p>
        </w:tc>
        <w:tc>
          <w:tcPr>
            <w:tcW w:w="600" w:type="dxa"/>
            <w:tcMar>
              <w:top w:w="80" w:type="dxa"/>
              <w:left w:w="120" w:type="dxa"/>
              <w:bottom w:w="80" w:type="dxa"/>
              <w:right w:w="120" w:type="dxa"/>
            </w:tcMar>
            <w:vAlign w:val="center"/>
          </w:tcPr>
          <w:p w14:paraId="4C83BDFA">
            <w:pPr>
              <w:spacing w:after="0" w:line="252" w:lineRule="auto"/>
              <w:jc w:val="center"/>
            </w:pPr>
            <w:r>
              <w:rPr>
                <w:rFonts w:ascii="微软雅黑" w:hAnsi="微软雅黑" w:eastAsia="微软雅黑"/>
                <w:sz w:val="15"/>
              </w:rPr>
              <w:t>1</w:t>
            </w:r>
          </w:p>
        </w:tc>
        <w:tc>
          <w:tcPr>
            <w:tcW w:w="1600" w:type="dxa"/>
            <w:tcMar>
              <w:top w:w="80" w:type="dxa"/>
              <w:left w:w="120" w:type="dxa"/>
              <w:bottom w:w="80" w:type="dxa"/>
              <w:right w:w="120" w:type="dxa"/>
            </w:tcMar>
            <w:vAlign w:val="center"/>
          </w:tcPr>
          <w:p w14:paraId="4D3C89AB">
            <w:pPr>
              <w:spacing w:after="0" w:line="252" w:lineRule="auto"/>
            </w:pPr>
            <w:r>
              <w:rPr>
                <w:rFonts w:ascii="微软雅黑" w:hAnsi="微软雅黑" w:eastAsia="微软雅黑"/>
                <w:sz w:val="15"/>
              </w:rPr>
              <w:t>治疗</w:t>
            </w:r>
          </w:p>
        </w:tc>
        <w:tc>
          <w:tcPr>
            <w:tcW w:w="5000" w:type="dxa"/>
            <w:tcMar>
              <w:top w:w="80" w:type="dxa"/>
              <w:left w:w="120" w:type="dxa"/>
              <w:bottom w:w="80" w:type="dxa"/>
              <w:right w:w="120" w:type="dxa"/>
            </w:tcMar>
            <w:vAlign w:val="center"/>
          </w:tcPr>
          <w:p w14:paraId="41ADE12B">
            <w:pPr>
              <w:spacing w:after="0" w:line="252" w:lineRule="auto"/>
            </w:pPr>
            <w:r>
              <w:rPr>
                <w:rFonts w:ascii="微软雅黑" w:hAnsi="微软雅黑" w:eastAsia="微软雅黑"/>
                <w:sz w:val="15"/>
              </w:rPr>
              <w:t>恢复 30% 意志生命</w:t>
            </w:r>
          </w:p>
        </w:tc>
      </w:tr>
      <w:tr w14:paraId="35956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 w:type="dxa"/>
            <w:tcMar>
              <w:top w:w="80" w:type="dxa"/>
              <w:left w:w="120" w:type="dxa"/>
              <w:bottom w:w="80" w:type="dxa"/>
              <w:right w:w="120" w:type="dxa"/>
            </w:tcMar>
            <w:vAlign w:val="center"/>
          </w:tcPr>
          <w:p w14:paraId="01335117">
            <w:pPr>
              <w:spacing w:after="0" w:line="252" w:lineRule="auto"/>
              <w:jc w:val="center"/>
            </w:pPr>
            <w:r>
              <w:rPr>
                <w:rFonts w:ascii="微软雅黑" w:hAnsi="微软雅黑" w:eastAsia="微软雅黑"/>
                <w:sz w:val="15"/>
              </w:rPr>
              <w:t>23</w:t>
            </w:r>
          </w:p>
        </w:tc>
        <w:tc>
          <w:tcPr>
            <w:tcW w:w="1500" w:type="dxa"/>
            <w:tcMar>
              <w:top w:w="80" w:type="dxa"/>
              <w:left w:w="120" w:type="dxa"/>
              <w:bottom w:w="80" w:type="dxa"/>
              <w:right w:w="120" w:type="dxa"/>
            </w:tcMar>
            <w:vAlign w:val="center"/>
          </w:tcPr>
          <w:p w14:paraId="40CA3ED6">
            <w:pPr>
              <w:spacing w:after="0" w:line="252" w:lineRule="auto"/>
            </w:pPr>
            <w:r>
              <w:rPr>
                <w:rFonts w:ascii="微软雅黑" w:hAnsi="微软雅黑" w:eastAsia="微软雅黑"/>
                <w:sz w:val="15"/>
              </w:rPr>
              <w:t>小型治疗</w:t>
            </w:r>
          </w:p>
        </w:tc>
        <w:tc>
          <w:tcPr>
            <w:tcW w:w="720" w:type="dxa"/>
            <w:tcMar>
              <w:top w:w="80" w:type="dxa"/>
              <w:left w:w="120" w:type="dxa"/>
              <w:bottom w:w="80" w:type="dxa"/>
              <w:right w:w="120" w:type="dxa"/>
            </w:tcMar>
            <w:vAlign w:val="center"/>
          </w:tcPr>
          <w:p w14:paraId="37904244">
            <w:pPr>
              <w:spacing w:after="0" w:line="252" w:lineRule="auto"/>
              <w:jc w:val="center"/>
            </w:pPr>
            <w:r>
              <w:rPr>
                <w:rFonts w:ascii="微软雅黑" w:hAnsi="微软雅黑" w:eastAsia="微软雅黑"/>
                <w:sz w:val="15"/>
              </w:rPr>
              <w:t>白色</w:t>
            </w:r>
          </w:p>
        </w:tc>
        <w:tc>
          <w:tcPr>
            <w:tcW w:w="760" w:type="dxa"/>
            <w:tcMar>
              <w:top w:w="80" w:type="dxa"/>
              <w:left w:w="120" w:type="dxa"/>
              <w:bottom w:w="80" w:type="dxa"/>
              <w:right w:w="120" w:type="dxa"/>
            </w:tcMar>
            <w:vAlign w:val="center"/>
          </w:tcPr>
          <w:p w14:paraId="3BB6BCE7">
            <w:pPr>
              <w:spacing w:after="0" w:line="252" w:lineRule="auto"/>
              <w:jc w:val="center"/>
            </w:pPr>
            <w:r>
              <w:rPr>
                <w:rFonts w:ascii="微软雅黑" w:hAnsi="微软雅黑" w:eastAsia="微软雅黑"/>
                <w:sz w:val="15"/>
              </w:rPr>
              <w:t>治疗</w:t>
            </w:r>
          </w:p>
        </w:tc>
        <w:tc>
          <w:tcPr>
            <w:tcW w:w="1300" w:type="dxa"/>
            <w:tcMar>
              <w:top w:w="80" w:type="dxa"/>
              <w:left w:w="120" w:type="dxa"/>
              <w:bottom w:w="80" w:type="dxa"/>
              <w:right w:w="120" w:type="dxa"/>
            </w:tcMar>
            <w:vAlign w:val="center"/>
          </w:tcPr>
          <w:p w14:paraId="37FCD63F">
            <w:pPr>
              <w:spacing w:after="0" w:line="252" w:lineRule="auto"/>
              <w:jc w:val="center"/>
            </w:pPr>
            <w:r>
              <w:rPr>
                <w:rFonts w:ascii="微软雅黑" w:hAnsi="微软雅黑" w:eastAsia="微软雅黑"/>
                <w:sz w:val="15"/>
              </w:rPr>
              <w:t>辅助类技能</w:t>
            </w:r>
          </w:p>
        </w:tc>
        <w:tc>
          <w:tcPr>
            <w:tcW w:w="680" w:type="dxa"/>
            <w:tcMar>
              <w:top w:w="80" w:type="dxa"/>
              <w:left w:w="120" w:type="dxa"/>
              <w:bottom w:w="80" w:type="dxa"/>
              <w:right w:w="120" w:type="dxa"/>
            </w:tcMar>
            <w:vAlign w:val="center"/>
          </w:tcPr>
          <w:p w14:paraId="239969B6">
            <w:pPr>
              <w:spacing w:after="0" w:line="252" w:lineRule="auto"/>
              <w:jc w:val="center"/>
            </w:pPr>
            <w:r>
              <w:rPr>
                <w:rFonts w:ascii="微软雅黑" w:hAnsi="微软雅黑" w:eastAsia="微软雅黑"/>
                <w:sz w:val="15"/>
              </w:rPr>
              <w:t>1x1</w:t>
            </w:r>
          </w:p>
        </w:tc>
        <w:tc>
          <w:tcPr>
            <w:tcW w:w="600" w:type="dxa"/>
            <w:tcMar>
              <w:top w:w="80" w:type="dxa"/>
              <w:left w:w="120" w:type="dxa"/>
              <w:bottom w:w="80" w:type="dxa"/>
              <w:right w:w="120" w:type="dxa"/>
            </w:tcMar>
            <w:vAlign w:val="center"/>
          </w:tcPr>
          <w:p w14:paraId="6309DE8B">
            <w:pPr>
              <w:spacing w:after="0" w:line="252" w:lineRule="auto"/>
              <w:jc w:val="center"/>
            </w:pPr>
            <w:r>
              <w:rPr>
                <w:rFonts w:ascii="微软雅黑" w:hAnsi="微软雅黑" w:eastAsia="微软雅黑"/>
                <w:sz w:val="15"/>
              </w:rPr>
              <w:t>0</w:t>
            </w:r>
          </w:p>
        </w:tc>
        <w:tc>
          <w:tcPr>
            <w:tcW w:w="1600" w:type="dxa"/>
            <w:tcMar>
              <w:top w:w="80" w:type="dxa"/>
              <w:left w:w="120" w:type="dxa"/>
              <w:bottom w:w="80" w:type="dxa"/>
              <w:right w:w="120" w:type="dxa"/>
            </w:tcMar>
            <w:vAlign w:val="center"/>
          </w:tcPr>
          <w:p w14:paraId="09229882">
            <w:pPr>
              <w:spacing w:after="0" w:line="252" w:lineRule="auto"/>
            </w:pPr>
            <w:r>
              <w:rPr>
                <w:rFonts w:ascii="微软雅黑" w:hAnsi="微软雅黑" w:eastAsia="微软雅黑"/>
                <w:sz w:val="15"/>
              </w:rPr>
              <w:t>治疗</w:t>
            </w:r>
          </w:p>
        </w:tc>
        <w:tc>
          <w:tcPr>
            <w:tcW w:w="5000" w:type="dxa"/>
            <w:tcMar>
              <w:top w:w="80" w:type="dxa"/>
              <w:left w:w="120" w:type="dxa"/>
              <w:bottom w:w="80" w:type="dxa"/>
              <w:right w:w="120" w:type="dxa"/>
            </w:tcMar>
            <w:vAlign w:val="center"/>
          </w:tcPr>
          <w:p w14:paraId="08712A98">
            <w:pPr>
              <w:spacing w:after="0" w:line="252" w:lineRule="auto"/>
            </w:pPr>
            <w:r>
              <w:rPr>
                <w:rFonts w:ascii="微软雅黑" w:hAnsi="微软雅黑" w:eastAsia="微软雅黑"/>
                <w:sz w:val="15"/>
              </w:rPr>
              <w:t>恢复 40% 意志生命</w:t>
            </w:r>
          </w:p>
        </w:tc>
      </w:tr>
      <w:tr w14:paraId="7A40C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 w:type="dxa"/>
            <w:tcMar>
              <w:top w:w="80" w:type="dxa"/>
              <w:left w:w="120" w:type="dxa"/>
              <w:bottom w:w="80" w:type="dxa"/>
              <w:right w:w="120" w:type="dxa"/>
            </w:tcMar>
            <w:vAlign w:val="center"/>
          </w:tcPr>
          <w:p w14:paraId="04FE8526">
            <w:pPr>
              <w:spacing w:after="0" w:line="252" w:lineRule="auto"/>
              <w:jc w:val="center"/>
            </w:pPr>
            <w:r>
              <w:rPr>
                <w:rFonts w:ascii="微软雅黑" w:hAnsi="微软雅黑" w:eastAsia="微软雅黑"/>
                <w:sz w:val="15"/>
              </w:rPr>
              <w:t>24</w:t>
            </w:r>
          </w:p>
        </w:tc>
        <w:tc>
          <w:tcPr>
            <w:tcW w:w="1500" w:type="dxa"/>
            <w:tcMar>
              <w:top w:w="80" w:type="dxa"/>
              <w:left w:w="120" w:type="dxa"/>
              <w:bottom w:w="80" w:type="dxa"/>
              <w:right w:w="120" w:type="dxa"/>
            </w:tcMar>
            <w:vAlign w:val="center"/>
          </w:tcPr>
          <w:p w14:paraId="0FAA5FE0">
            <w:pPr>
              <w:spacing w:after="0" w:line="252" w:lineRule="auto"/>
            </w:pPr>
            <w:r>
              <w:rPr>
                <w:rFonts w:ascii="微软雅黑" w:hAnsi="微软雅黑" w:eastAsia="微软雅黑"/>
                <w:sz w:val="15"/>
              </w:rPr>
              <w:t>强效治疗</w:t>
            </w:r>
          </w:p>
        </w:tc>
        <w:tc>
          <w:tcPr>
            <w:tcW w:w="720" w:type="dxa"/>
            <w:tcMar>
              <w:top w:w="80" w:type="dxa"/>
              <w:left w:w="120" w:type="dxa"/>
              <w:bottom w:w="80" w:type="dxa"/>
              <w:right w:w="120" w:type="dxa"/>
            </w:tcMar>
            <w:vAlign w:val="center"/>
          </w:tcPr>
          <w:p w14:paraId="70ABB5BF">
            <w:pPr>
              <w:spacing w:after="0" w:line="252" w:lineRule="auto"/>
              <w:jc w:val="center"/>
            </w:pPr>
            <w:r>
              <w:rPr>
                <w:rFonts w:ascii="微软雅黑" w:hAnsi="微软雅黑" w:eastAsia="微软雅黑"/>
                <w:sz w:val="15"/>
              </w:rPr>
              <w:t>白色</w:t>
            </w:r>
          </w:p>
        </w:tc>
        <w:tc>
          <w:tcPr>
            <w:tcW w:w="760" w:type="dxa"/>
            <w:tcMar>
              <w:top w:w="80" w:type="dxa"/>
              <w:left w:w="120" w:type="dxa"/>
              <w:bottom w:w="80" w:type="dxa"/>
              <w:right w:w="120" w:type="dxa"/>
            </w:tcMar>
            <w:vAlign w:val="center"/>
          </w:tcPr>
          <w:p w14:paraId="5F1D0029">
            <w:pPr>
              <w:spacing w:after="0" w:line="252" w:lineRule="auto"/>
              <w:jc w:val="center"/>
            </w:pPr>
            <w:r>
              <w:rPr>
                <w:rFonts w:ascii="微软雅黑" w:hAnsi="微软雅黑" w:eastAsia="微软雅黑"/>
                <w:sz w:val="15"/>
              </w:rPr>
              <w:t>治疗</w:t>
            </w:r>
          </w:p>
        </w:tc>
        <w:tc>
          <w:tcPr>
            <w:tcW w:w="1300" w:type="dxa"/>
            <w:tcMar>
              <w:top w:w="80" w:type="dxa"/>
              <w:left w:w="120" w:type="dxa"/>
              <w:bottom w:w="80" w:type="dxa"/>
              <w:right w:w="120" w:type="dxa"/>
            </w:tcMar>
            <w:vAlign w:val="center"/>
          </w:tcPr>
          <w:p w14:paraId="08CA9F5D">
            <w:pPr>
              <w:spacing w:after="0" w:line="252" w:lineRule="auto"/>
              <w:jc w:val="center"/>
            </w:pPr>
            <w:r>
              <w:rPr>
                <w:rFonts w:ascii="微软雅黑" w:hAnsi="微软雅黑" w:eastAsia="微软雅黑"/>
                <w:sz w:val="15"/>
              </w:rPr>
              <w:t>辅助类技能</w:t>
            </w:r>
          </w:p>
        </w:tc>
        <w:tc>
          <w:tcPr>
            <w:tcW w:w="680" w:type="dxa"/>
            <w:tcMar>
              <w:top w:w="80" w:type="dxa"/>
              <w:left w:w="120" w:type="dxa"/>
              <w:bottom w:w="80" w:type="dxa"/>
              <w:right w:w="120" w:type="dxa"/>
            </w:tcMar>
            <w:vAlign w:val="center"/>
          </w:tcPr>
          <w:p w14:paraId="46BA76ED">
            <w:pPr>
              <w:spacing w:after="0" w:line="252" w:lineRule="auto"/>
              <w:jc w:val="center"/>
            </w:pPr>
            <w:r>
              <w:rPr>
                <w:rFonts w:ascii="微软雅黑" w:hAnsi="微软雅黑" w:eastAsia="微软雅黑"/>
                <w:sz w:val="15"/>
              </w:rPr>
              <w:t>2x1</w:t>
            </w:r>
          </w:p>
        </w:tc>
        <w:tc>
          <w:tcPr>
            <w:tcW w:w="600" w:type="dxa"/>
            <w:tcMar>
              <w:top w:w="80" w:type="dxa"/>
              <w:left w:w="120" w:type="dxa"/>
              <w:bottom w:w="80" w:type="dxa"/>
              <w:right w:w="120" w:type="dxa"/>
            </w:tcMar>
            <w:vAlign w:val="center"/>
          </w:tcPr>
          <w:p w14:paraId="7428AB48">
            <w:pPr>
              <w:spacing w:after="0" w:line="252" w:lineRule="auto"/>
              <w:jc w:val="center"/>
            </w:pPr>
            <w:r>
              <w:rPr>
                <w:rFonts w:ascii="微软雅黑" w:hAnsi="微软雅黑" w:eastAsia="微软雅黑"/>
                <w:sz w:val="15"/>
              </w:rPr>
              <w:t>1</w:t>
            </w:r>
          </w:p>
        </w:tc>
        <w:tc>
          <w:tcPr>
            <w:tcW w:w="1600" w:type="dxa"/>
            <w:tcMar>
              <w:top w:w="80" w:type="dxa"/>
              <w:left w:w="120" w:type="dxa"/>
              <w:bottom w:w="80" w:type="dxa"/>
              <w:right w:w="120" w:type="dxa"/>
            </w:tcMar>
            <w:vAlign w:val="center"/>
          </w:tcPr>
          <w:p w14:paraId="66418574">
            <w:pPr>
              <w:spacing w:after="0" w:line="252" w:lineRule="auto"/>
            </w:pPr>
            <w:r>
              <w:rPr>
                <w:rFonts w:ascii="微软雅黑" w:hAnsi="微软雅黑" w:eastAsia="微软雅黑"/>
                <w:sz w:val="15"/>
              </w:rPr>
              <w:t>治疗</w:t>
            </w:r>
          </w:p>
        </w:tc>
        <w:tc>
          <w:tcPr>
            <w:tcW w:w="5000" w:type="dxa"/>
            <w:tcMar>
              <w:top w:w="80" w:type="dxa"/>
              <w:left w:w="120" w:type="dxa"/>
              <w:bottom w:w="80" w:type="dxa"/>
              <w:right w:w="120" w:type="dxa"/>
            </w:tcMar>
            <w:vAlign w:val="center"/>
          </w:tcPr>
          <w:p w14:paraId="04C6B29C">
            <w:pPr>
              <w:spacing w:after="0" w:line="252" w:lineRule="auto"/>
            </w:pPr>
            <w:r>
              <w:rPr>
                <w:rFonts w:ascii="微软雅黑" w:hAnsi="微软雅黑" w:eastAsia="微软雅黑"/>
                <w:sz w:val="15"/>
              </w:rPr>
              <w:t>恢复 70% 意志生命</w:t>
            </w:r>
          </w:p>
        </w:tc>
      </w:tr>
      <w:tr w14:paraId="6019B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 w:type="dxa"/>
            <w:tcMar>
              <w:top w:w="80" w:type="dxa"/>
              <w:left w:w="120" w:type="dxa"/>
              <w:bottom w:w="80" w:type="dxa"/>
              <w:right w:w="120" w:type="dxa"/>
            </w:tcMar>
            <w:vAlign w:val="center"/>
          </w:tcPr>
          <w:p w14:paraId="0C484AAE">
            <w:pPr>
              <w:spacing w:after="0" w:line="252" w:lineRule="auto"/>
              <w:jc w:val="center"/>
            </w:pPr>
            <w:r>
              <w:rPr>
                <w:rFonts w:ascii="微软雅黑" w:hAnsi="微软雅黑" w:eastAsia="微软雅黑"/>
                <w:sz w:val="15"/>
              </w:rPr>
              <w:t>25</w:t>
            </w:r>
          </w:p>
        </w:tc>
        <w:tc>
          <w:tcPr>
            <w:tcW w:w="1500" w:type="dxa"/>
            <w:tcMar>
              <w:top w:w="80" w:type="dxa"/>
              <w:left w:w="120" w:type="dxa"/>
              <w:bottom w:w="80" w:type="dxa"/>
              <w:right w:w="120" w:type="dxa"/>
            </w:tcMar>
            <w:vAlign w:val="center"/>
          </w:tcPr>
          <w:p w14:paraId="5E7E134A">
            <w:pPr>
              <w:spacing w:after="0" w:line="252" w:lineRule="auto"/>
            </w:pPr>
            <w:r>
              <w:rPr>
                <w:rFonts w:ascii="微软雅黑" w:hAnsi="微软雅黑" w:eastAsia="微软雅黑"/>
                <w:sz w:val="15"/>
              </w:rPr>
              <w:t>坚固护盾</w:t>
            </w:r>
          </w:p>
        </w:tc>
        <w:tc>
          <w:tcPr>
            <w:tcW w:w="720" w:type="dxa"/>
            <w:tcMar>
              <w:top w:w="80" w:type="dxa"/>
              <w:left w:w="120" w:type="dxa"/>
              <w:bottom w:w="80" w:type="dxa"/>
              <w:right w:w="120" w:type="dxa"/>
            </w:tcMar>
            <w:vAlign w:val="center"/>
          </w:tcPr>
          <w:p w14:paraId="7F76B540">
            <w:pPr>
              <w:spacing w:after="0" w:line="252" w:lineRule="auto"/>
              <w:jc w:val="center"/>
            </w:pPr>
            <w:r>
              <w:rPr>
                <w:rFonts w:ascii="微软雅黑" w:hAnsi="微软雅黑" w:eastAsia="微软雅黑"/>
                <w:sz w:val="15"/>
              </w:rPr>
              <w:t>白色</w:t>
            </w:r>
          </w:p>
        </w:tc>
        <w:tc>
          <w:tcPr>
            <w:tcW w:w="760" w:type="dxa"/>
            <w:tcMar>
              <w:top w:w="80" w:type="dxa"/>
              <w:left w:w="120" w:type="dxa"/>
              <w:bottom w:w="80" w:type="dxa"/>
              <w:right w:w="120" w:type="dxa"/>
            </w:tcMar>
            <w:vAlign w:val="center"/>
          </w:tcPr>
          <w:p w14:paraId="03E00BF4">
            <w:pPr>
              <w:spacing w:after="0" w:line="252" w:lineRule="auto"/>
              <w:jc w:val="center"/>
            </w:pPr>
            <w:r>
              <w:rPr>
                <w:rFonts w:ascii="微软雅黑" w:hAnsi="微软雅黑" w:eastAsia="微软雅黑"/>
                <w:sz w:val="15"/>
              </w:rPr>
              <w:t>护盾</w:t>
            </w:r>
          </w:p>
        </w:tc>
        <w:tc>
          <w:tcPr>
            <w:tcW w:w="1300" w:type="dxa"/>
            <w:tcMar>
              <w:top w:w="80" w:type="dxa"/>
              <w:left w:w="120" w:type="dxa"/>
              <w:bottom w:w="80" w:type="dxa"/>
              <w:right w:w="120" w:type="dxa"/>
            </w:tcMar>
            <w:vAlign w:val="center"/>
          </w:tcPr>
          <w:p w14:paraId="220CC4BA">
            <w:pPr>
              <w:spacing w:after="0" w:line="252" w:lineRule="auto"/>
              <w:jc w:val="center"/>
            </w:pPr>
            <w:r>
              <w:rPr>
                <w:rFonts w:ascii="微软雅黑" w:hAnsi="微软雅黑" w:eastAsia="微软雅黑"/>
                <w:sz w:val="15"/>
              </w:rPr>
              <w:t>辅助类技能</w:t>
            </w:r>
          </w:p>
        </w:tc>
        <w:tc>
          <w:tcPr>
            <w:tcW w:w="680" w:type="dxa"/>
            <w:tcMar>
              <w:top w:w="80" w:type="dxa"/>
              <w:left w:w="120" w:type="dxa"/>
              <w:bottom w:w="80" w:type="dxa"/>
              <w:right w:w="120" w:type="dxa"/>
            </w:tcMar>
            <w:vAlign w:val="center"/>
          </w:tcPr>
          <w:p w14:paraId="223D1B7E">
            <w:pPr>
              <w:spacing w:after="0" w:line="252" w:lineRule="auto"/>
              <w:jc w:val="center"/>
            </w:pPr>
            <w:r>
              <w:rPr>
                <w:rFonts w:ascii="微软雅黑" w:hAnsi="微软雅黑" w:eastAsia="微软雅黑"/>
                <w:sz w:val="15"/>
              </w:rPr>
              <w:t>2x1</w:t>
            </w:r>
          </w:p>
        </w:tc>
        <w:tc>
          <w:tcPr>
            <w:tcW w:w="600" w:type="dxa"/>
            <w:tcMar>
              <w:top w:w="80" w:type="dxa"/>
              <w:left w:w="120" w:type="dxa"/>
              <w:bottom w:w="80" w:type="dxa"/>
              <w:right w:w="120" w:type="dxa"/>
            </w:tcMar>
            <w:vAlign w:val="center"/>
          </w:tcPr>
          <w:p w14:paraId="351D3501">
            <w:pPr>
              <w:spacing w:after="0" w:line="252" w:lineRule="auto"/>
              <w:jc w:val="center"/>
            </w:pPr>
            <w:r>
              <w:rPr>
                <w:rFonts w:ascii="微软雅黑" w:hAnsi="微软雅黑" w:eastAsia="微软雅黑"/>
                <w:sz w:val="15"/>
              </w:rPr>
              <w:t>2</w:t>
            </w:r>
          </w:p>
        </w:tc>
        <w:tc>
          <w:tcPr>
            <w:tcW w:w="1600" w:type="dxa"/>
            <w:tcMar>
              <w:top w:w="80" w:type="dxa"/>
              <w:left w:w="120" w:type="dxa"/>
              <w:bottom w:w="80" w:type="dxa"/>
              <w:right w:w="120" w:type="dxa"/>
            </w:tcMar>
            <w:vAlign w:val="center"/>
          </w:tcPr>
          <w:p w14:paraId="5D4E406B">
            <w:pPr>
              <w:spacing w:after="0" w:line="252" w:lineRule="auto"/>
            </w:pPr>
            <w:r>
              <w:rPr>
                <w:rFonts w:ascii="微软雅黑" w:hAnsi="微软雅黑" w:eastAsia="微软雅黑"/>
                <w:sz w:val="15"/>
              </w:rPr>
              <w:t>护盾</w:t>
            </w:r>
          </w:p>
        </w:tc>
        <w:tc>
          <w:tcPr>
            <w:tcW w:w="5000" w:type="dxa"/>
            <w:tcMar>
              <w:top w:w="80" w:type="dxa"/>
              <w:left w:w="120" w:type="dxa"/>
              <w:bottom w:w="80" w:type="dxa"/>
              <w:right w:w="120" w:type="dxa"/>
            </w:tcMar>
            <w:vAlign w:val="center"/>
          </w:tcPr>
          <w:p w14:paraId="22FDAABA">
            <w:pPr>
              <w:spacing w:after="0" w:line="252" w:lineRule="auto"/>
            </w:pPr>
            <w:r>
              <w:rPr>
                <w:rFonts w:ascii="微软雅黑" w:hAnsi="微软雅黑" w:eastAsia="微软雅黑"/>
                <w:sz w:val="15"/>
              </w:rPr>
              <w:t>获得 80% 意志护盾</w:t>
            </w:r>
          </w:p>
        </w:tc>
      </w:tr>
      <w:tr w14:paraId="39476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 w:type="dxa"/>
            <w:tcMar>
              <w:top w:w="80" w:type="dxa"/>
              <w:left w:w="120" w:type="dxa"/>
              <w:bottom w:w="80" w:type="dxa"/>
              <w:right w:w="120" w:type="dxa"/>
            </w:tcMar>
            <w:vAlign w:val="center"/>
          </w:tcPr>
          <w:p w14:paraId="0D93C6B7">
            <w:pPr>
              <w:spacing w:after="0" w:line="252" w:lineRule="auto"/>
              <w:jc w:val="center"/>
            </w:pPr>
            <w:r>
              <w:rPr>
                <w:rFonts w:ascii="微软雅黑" w:hAnsi="微软雅黑" w:eastAsia="微软雅黑"/>
                <w:sz w:val="15"/>
              </w:rPr>
              <w:t>26</w:t>
            </w:r>
          </w:p>
        </w:tc>
        <w:tc>
          <w:tcPr>
            <w:tcW w:w="1500" w:type="dxa"/>
            <w:tcMar>
              <w:top w:w="80" w:type="dxa"/>
              <w:left w:w="120" w:type="dxa"/>
              <w:bottom w:w="80" w:type="dxa"/>
              <w:right w:w="120" w:type="dxa"/>
            </w:tcMar>
            <w:vAlign w:val="center"/>
          </w:tcPr>
          <w:p w14:paraId="4B5873BD">
            <w:pPr>
              <w:spacing w:after="0" w:line="252" w:lineRule="auto"/>
            </w:pPr>
            <w:r>
              <w:rPr>
                <w:rFonts w:ascii="微软雅黑" w:hAnsi="微软雅黑" w:eastAsia="微软雅黑"/>
                <w:sz w:val="15"/>
              </w:rPr>
              <w:t>基础护盾</w:t>
            </w:r>
          </w:p>
        </w:tc>
        <w:tc>
          <w:tcPr>
            <w:tcW w:w="720" w:type="dxa"/>
            <w:tcMar>
              <w:top w:w="80" w:type="dxa"/>
              <w:left w:w="120" w:type="dxa"/>
              <w:bottom w:w="80" w:type="dxa"/>
              <w:right w:w="120" w:type="dxa"/>
            </w:tcMar>
            <w:vAlign w:val="center"/>
          </w:tcPr>
          <w:p w14:paraId="18262162">
            <w:pPr>
              <w:spacing w:after="0" w:line="252" w:lineRule="auto"/>
              <w:jc w:val="center"/>
            </w:pPr>
            <w:r>
              <w:rPr>
                <w:rFonts w:ascii="微软雅黑" w:hAnsi="微软雅黑" w:eastAsia="微软雅黑"/>
                <w:sz w:val="15"/>
              </w:rPr>
              <w:t>白色</w:t>
            </w:r>
          </w:p>
        </w:tc>
        <w:tc>
          <w:tcPr>
            <w:tcW w:w="760" w:type="dxa"/>
            <w:tcMar>
              <w:top w:w="80" w:type="dxa"/>
              <w:left w:w="120" w:type="dxa"/>
              <w:bottom w:w="80" w:type="dxa"/>
              <w:right w:w="120" w:type="dxa"/>
            </w:tcMar>
            <w:vAlign w:val="center"/>
          </w:tcPr>
          <w:p w14:paraId="3F6C0540">
            <w:pPr>
              <w:spacing w:after="0" w:line="252" w:lineRule="auto"/>
              <w:jc w:val="center"/>
            </w:pPr>
            <w:r>
              <w:rPr>
                <w:rFonts w:ascii="微软雅黑" w:hAnsi="微软雅黑" w:eastAsia="微软雅黑"/>
                <w:sz w:val="15"/>
              </w:rPr>
              <w:t>护盾</w:t>
            </w:r>
          </w:p>
        </w:tc>
        <w:tc>
          <w:tcPr>
            <w:tcW w:w="1300" w:type="dxa"/>
            <w:tcMar>
              <w:top w:w="80" w:type="dxa"/>
              <w:left w:w="120" w:type="dxa"/>
              <w:bottom w:w="80" w:type="dxa"/>
              <w:right w:w="120" w:type="dxa"/>
            </w:tcMar>
            <w:vAlign w:val="center"/>
          </w:tcPr>
          <w:p w14:paraId="6905F56C">
            <w:pPr>
              <w:spacing w:after="0" w:line="252" w:lineRule="auto"/>
              <w:jc w:val="center"/>
            </w:pPr>
            <w:r>
              <w:rPr>
                <w:rFonts w:ascii="微软雅黑" w:hAnsi="微软雅黑" w:eastAsia="微软雅黑"/>
                <w:sz w:val="15"/>
              </w:rPr>
              <w:t>辅助类技能</w:t>
            </w:r>
          </w:p>
        </w:tc>
        <w:tc>
          <w:tcPr>
            <w:tcW w:w="680" w:type="dxa"/>
            <w:tcMar>
              <w:top w:w="80" w:type="dxa"/>
              <w:left w:w="120" w:type="dxa"/>
              <w:bottom w:w="80" w:type="dxa"/>
              <w:right w:w="120" w:type="dxa"/>
            </w:tcMar>
            <w:vAlign w:val="center"/>
          </w:tcPr>
          <w:p w14:paraId="7D37CEDC">
            <w:pPr>
              <w:spacing w:after="0" w:line="252" w:lineRule="auto"/>
              <w:jc w:val="center"/>
            </w:pPr>
            <w:r>
              <w:rPr>
                <w:rFonts w:ascii="微软雅黑" w:hAnsi="微软雅黑" w:eastAsia="微软雅黑"/>
                <w:sz w:val="15"/>
              </w:rPr>
              <w:t>1x1</w:t>
            </w:r>
          </w:p>
        </w:tc>
        <w:tc>
          <w:tcPr>
            <w:tcW w:w="600" w:type="dxa"/>
            <w:tcMar>
              <w:top w:w="80" w:type="dxa"/>
              <w:left w:w="120" w:type="dxa"/>
              <w:bottom w:w="80" w:type="dxa"/>
              <w:right w:w="120" w:type="dxa"/>
            </w:tcMar>
            <w:vAlign w:val="center"/>
          </w:tcPr>
          <w:p w14:paraId="56C8C696">
            <w:pPr>
              <w:spacing w:after="0" w:line="252" w:lineRule="auto"/>
              <w:jc w:val="center"/>
            </w:pPr>
            <w:r>
              <w:rPr>
                <w:rFonts w:ascii="微软雅黑" w:hAnsi="微软雅黑" w:eastAsia="微软雅黑"/>
                <w:sz w:val="15"/>
              </w:rPr>
              <w:t>1</w:t>
            </w:r>
          </w:p>
        </w:tc>
        <w:tc>
          <w:tcPr>
            <w:tcW w:w="1600" w:type="dxa"/>
            <w:tcMar>
              <w:top w:w="80" w:type="dxa"/>
              <w:left w:w="120" w:type="dxa"/>
              <w:bottom w:w="80" w:type="dxa"/>
              <w:right w:w="120" w:type="dxa"/>
            </w:tcMar>
            <w:vAlign w:val="center"/>
          </w:tcPr>
          <w:p w14:paraId="26CBF3B5">
            <w:pPr>
              <w:spacing w:after="0" w:line="252" w:lineRule="auto"/>
            </w:pPr>
            <w:r>
              <w:rPr>
                <w:rFonts w:ascii="微软雅黑" w:hAnsi="微软雅黑" w:eastAsia="微软雅黑"/>
                <w:sz w:val="15"/>
              </w:rPr>
              <w:t>护盾</w:t>
            </w:r>
          </w:p>
        </w:tc>
        <w:tc>
          <w:tcPr>
            <w:tcW w:w="5000" w:type="dxa"/>
            <w:tcMar>
              <w:top w:w="80" w:type="dxa"/>
              <w:left w:w="120" w:type="dxa"/>
              <w:bottom w:w="80" w:type="dxa"/>
              <w:right w:w="120" w:type="dxa"/>
            </w:tcMar>
            <w:vAlign w:val="center"/>
          </w:tcPr>
          <w:p w14:paraId="272CC41D">
            <w:pPr>
              <w:spacing w:after="0" w:line="252" w:lineRule="auto"/>
            </w:pPr>
            <w:r>
              <w:rPr>
                <w:rFonts w:ascii="微软雅黑" w:hAnsi="微软雅黑" w:eastAsia="微软雅黑"/>
                <w:sz w:val="15"/>
              </w:rPr>
              <w:t>获得 35% 意志护盾</w:t>
            </w:r>
          </w:p>
        </w:tc>
      </w:tr>
      <w:tr w14:paraId="1FAA2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 w:type="dxa"/>
            <w:tcMar>
              <w:top w:w="80" w:type="dxa"/>
              <w:left w:w="120" w:type="dxa"/>
              <w:bottom w:w="80" w:type="dxa"/>
              <w:right w:w="120" w:type="dxa"/>
            </w:tcMar>
            <w:vAlign w:val="center"/>
          </w:tcPr>
          <w:p w14:paraId="175231F6">
            <w:pPr>
              <w:spacing w:after="0" w:line="252" w:lineRule="auto"/>
              <w:jc w:val="center"/>
            </w:pPr>
            <w:r>
              <w:rPr>
                <w:rFonts w:ascii="微软雅黑" w:hAnsi="微软雅黑" w:eastAsia="微软雅黑"/>
                <w:sz w:val="15"/>
              </w:rPr>
              <w:t>27</w:t>
            </w:r>
          </w:p>
        </w:tc>
        <w:tc>
          <w:tcPr>
            <w:tcW w:w="1500" w:type="dxa"/>
            <w:tcMar>
              <w:top w:w="80" w:type="dxa"/>
              <w:left w:w="120" w:type="dxa"/>
              <w:bottom w:w="80" w:type="dxa"/>
              <w:right w:w="120" w:type="dxa"/>
            </w:tcMar>
            <w:vAlign w:val="center"/>
          </w:tcPr>
          <w:p w14:paraId="178DC6C8">
            <w:pPr>
              <w:spacing w:after="0" w:line="252" w:lineRule="auto"/>
            </w:pPr>
            <w:r>
              <w:rPr>
                <w:rFonts w:ascii="微软雅黑" w:hAnsi="微软雅黑" w:eastAsia="微软雅黑"/>
                <w:sz w:val="15"/>
              </w:rPr>
              <w:t>士气护盾</w:t>
            </w:r>
          </w:p>
        </w:tc>
        <w:tc>
          <w:tcPr>
            <w:tcW w:w="720" w:type="dxa"/>
            <w:tcMar>
              <w:top w:w="80" w:type="dxa"/>
              <w:left w:w="120" w:type="dxa"/>
              <w:bottom w:w="80" w:type="dxa"/>
              <w:right w:w="120" w:type="dxa"/>
            </w:tcMar>
            <w:vAlign w:val="center"/>
          </w:tcPr>
          <w:p w14:paraId="50BFA3FA">
            <w:pPr>
              <w:spacing w:after="0" w:line="252" w:lineRule="auto"/>
              <w:jc w:val="center"/>
            </w:pPr>
            <w:r>
              <w:rPr>
                <w:rFonts w:ascii="微软雅黑" w:hAnsi="微软雅黑" w:eastAsia="微软雅黑"/>
                <w:sz w:val="15"/>
              </w:rPr>
              <w:t>白色</w:t>
            </w:r>
          </w:p>
        </w:tc>
        <w:tc>
          <w:tcPr>
            <w:tcW w:w="760" w:type="dxa"/>
            <w:tcMar>
              <w:top w:w="80" w:type="dxa"/>
              <w:left w:w="120" w:type="dxa"/>
              <w:bottom w:w="80" w:type="dxa"/>
              <w:right w:w="120" w:type="dxa"/>
            </w:tcMar>
            <w:vAlign w:val="center"/>
          </w:tcPr>
          <w:p w14:paraId="32563780">
            <w:pPr>
              <w:spacing w:after="0" w:line="252" w:lineRule="auto"/>
              <w:jc w:val="center"/>
            </w:pPr>
            <w:r>
              <w:rPr>
                <w:rFonts w:ascii="微软雅黑" w:hAnsi="微软雅黑" w:eastAsia="微软雅黑"/>
                <w:sz w:val="15"/>
              </w:rPr>
              <w:t>护盾</w:t>
            </w:r>
          </w:p>
        </w:tc>
        <w:tc>
          <w:tcPr>
            <w:tcW w:w="1300" w:type="dxa"/>
            <w:tcMar>
              <w:top w:w="80" w:type="dxa"/>
              <w:left w:w="120" w:type="dxa"/>
              <w:bottom w:w="80" w:type="dxa"/>
              <w:right w:w="120" w:type="dxa"/>
            </w:tcMar>
            <w:vAlign w:val="center"/>
          </w:tcPr>
          <w:p w14:paraId="7765B78B">
            <w:pPr>
              <w:spacing w:after="0" w:line="252" w:lineRule="auto"/>
              <w:jc w:val="center"/>
            </w:pPr>
            <w:r>
              <w:rPr>
                <w:rFonts w:ascii="微软雅黑" w:hAnsi="微软雅黑" w:eastAsia="微软雅黑"/>
                <w:sz w:val="15"/>
              </w:rPr>
              <w:t>辅助类技能</w:t>
            </w:r>
          </w:p>
        </w:tc>
        <w:tc>
          <w:tcPr>
            <w:tcW w:w="680" w:type="dxa"/>
            <w:tcMar>
              <w:top w:w="80" w:type="dxa"/>
              <w:left w:w="120" w:type="dxa"/>
              <w:bottom w:w="80" w:type="dxa"/>
              <w:right w:w="120" w:type="dxa"/>
            </w:tcMar>
            <w:vAlign w:val="center"/>
          </w:tcPr>
          <w:p w14:paraId="6456908E">
            <w:pPr>
              <w:spacing w:after="0" w:line="252" w:lineRule="auto"/>
              <w:jc w:val="center"/>
            </w:pPr>
            <w:r>
              <w:rPr>
                <w:rFonts w:ascii="微软雅黑" w:hAnsi="微软雅黑" w:eastAsia="微软雅黑"/>
                <w:sz w:val="15"/>
              </w:rPr>
              <w:t>1x1</w:t>
            </w:r>
          </w:p>
        </w:tc>
        <w:tc>
          <w:tcPr>
            <w:tcW w:w="600" w:type="dxa"/>
            <w:tcMar>
              <w:top w:w="80" w:type="dxa"/>
              <w:left w:w="120" w:type="dxa"/>
              <w:bottom w:w="80" w:type="dxa"/>
              <w:right w:w="120" w:type="dxa"/>
            </w:tcMar>
            <w:vAlign w:val="center"/>
          </w:tcPr>
          <w:p w14:paraId="29176B5D">
            <w:pPr>
              <w:spacing w:after="0" w:line="252" w:lineRule="auto"/>
              <w:jc w:val="center"/>
            </w:pPr>
            <w:r>
              <w:rPr>
                <w:rFonts w:ascii="微软雅黑" w:hAnsi="微软雅黑" w:eastAsia="微软雅黑"/>
                <w:sz w:val="15"/>
              </w:rPr>
              <w:t>0</w:t>
            </w:r>
          </w:p>
        </w:tc>
        <w:tc>
          <w:tcPr>
            <w:tcW w:w="1600" w:type="dxa"/>
            <w:tcMar>
              <w:top w:w="80" w:type="dxa"/>
              <w:left w:w="120" w:type="dxa"/>
              <w:bottom w:w="80" w:type="dxa"/>
              <w:right w:w="120" w:type="dxa"/>
            </w:tcMar>
            <w:vAlign w:val="center"/>
          </w:tcPr>
          <w:p w14:paraId="4AB35486">
            <w:pPr>
              <w:spacing w:after="0" w:line="252" w:lineRule="auto"/>
            </w:pPr>
            <w:r>
              <w:rPr>
                <w:rFonts w:ascii="微软雅黑" w:hAnsi="微软雅黑" w:eastAsia="微软雅黑"/>
                <w:sz w:val="15"/>
              </w:rPr>
              <w:t>护盾、士气</w:t>
            </w:r>
          </w:p>
        </w:tc>
        <w:tc>
          <w:tcPr>
            <w:tcW w:w="5000" w:type="dxa"/>
            <w:tcMar>
              <w:top w:w="80" w:type="dxa"/>
              <w:left w:w="120" w:type="dxa"/>
              <w:bottom w:w="80" w:type="dxa"/>
              <w:right w:w="120" w:type="dxa"/>
            </w:tcMar>
            <w:vAlign w:val="center"/>
          </w:tcPr>
          <w:p w14:paraId="3D99165B">
            <w:pPr>
              <w:spacing w:after="0" w:line="252" w:lineRule="auto"/>
            </w:pPr>
            <w:r>
              <w:rPr>
                <w:rFonts w:ascii="微软雅黑" w:hAnsi="微软雅黑" w:eastAsia="微软雅黑"/>
                <w:sz w:val="15"/>
              </w:rPr>
              <w:t>消耗 3 士气，并入本技能护盾：+75% 意志护盾</w:t>
            </w:r>
          </w:p>
        </w:tc>
      </w:tr>
      <w:tr w14:paraId="0367A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 w:type="dxa"/>
            <w:tcMar>
              <w:top w:w="80" w:type="dxa"/>
              <w:left w:w="120" w:type="dxa"/>
              <w:bottom w:w="80" w:type="dxa"/>
              <w:right w:w="120" w:type="dxa"/>
            </w:tcMar>
            <w:vAlign w:val="center"/>
          </w:tcPr>
          <w:p w14:paraId="4B682939">
            <w:pPr>
              <w:spacing w:after="0" w:line="252" w:lineRule="auto"/>
              <w:jc w:val="center"/>
            </w:pPr>
            <w:r>
              <w:rPr>
                <w:rFonts w:ascii="微软雅黑" w:hAnsi="微软雅黑" w:eastAsia="微软雅黑"/>
                <w:sz w:val="15"/>
              </w:rPr>
              <w:t>28</w:t>
            </w:r>
          </w:p>
        </w:tc>
        <w:tc>
          <w:tcPr>
            <w:tcW w:w="1500" w:type="dxa"/>
            <w:tcMar>
              <w:top w:w="80" w:type="dxa"/>
              <w:left w:w="120" w:type="dxa"/>
              <w:bottom w:w="80" w:type="dxa"/>
              <w:right w:w="120" w:type="dxa"/>
            </w:tcMar>
            <w:vAlign w:val="center"/>
          </w:tcPr>
          <w:p w14:paraId="6CA8C8E0">
            <w:pPr>
              <w:spacing w:after="0" w:line="252" w:lineRule="auto"/>
            </w:pPr>
            <w:r>
              <w:rPr>
                <w:rFonts w:ascii="微软雅黑" w:hAnsi="微软雅黑" w:eastAsia="微软雅黑"/>
                <w:sz w:val="15"/>
              </w:rPr>
              <w:t>寒冷</w:t>
            </w:r>
          </w:p>
        </w:tc>
        <w:tc>
          <w:tcPr>
            <w:tcW w:w="720" w:type="dxa"/>
            <w:tcMar>
              <w:top w:w="80" w:type="dxa"/>
              <w:left w:w="120" w:type="dxa"/>
              <w:bottom w:w="80" w:type="dxa"/>
              <w:right w:w="120" w:type="dxa"/>
            </w:tcMar>
            <w:vAlign w:val="center"/>
          </w:tcPr>
          <w:p w14:paraId="05F2D9C1">
            <w:pPr>
              <w:spacing w:after="0" w:line="252" w:lineRule="auto"/>
              <w:jc w:val="center"/>
            </w:pPr>
            <w:r>
              <w:rPr>
                <w:rFonts w:ascii="微软雅黑" w:hAnsi="微软雅黑" w:eastAsia="微软雅黑"/>
                <w:sz w:val="15"/>
              </w:rPr>
              <w:t>白色</w:t>
            </w:r>
          </w:p>
        </w:tc>
        <w:tc>
          <w:tcPr>
            <w:tcW w:w="760" w:type="dxa"/>
            <w:tcMar>
              <w:top w:w="80" w:type="dxa"/>
              <w:left w:w="120" w:type="dxa"/>
              <w:bottom w:w="80" w:type="dxa"/>
              <w:right w:w="120" w:type="dxa"/>
            </w:tcMar>
            <w:vAlign w:val="center"/>
          </w:tcPr>
          <w:p w14:paraId="730923EB">
            <w:pPr>
              <w:spacing w:after="0" w:line="252" w:lineRule="auto"/>
              <w:jc w:val="center"/>
            </w:pPr>
            <w:r>
              <w:rPr>
                <w:rFonts w:ascii="微软雅黑" w:hAnsi="微软雅黑" w:eastAsia="微软雅黑"/>
                <w:sz w:val="15"/>
              </w:rPr>
              <w:t>status</w:t>
            </w:r>
          </w:p>
        </w:tc>
        <w:tc>
          <w:tcPr>
            <w:tcW w:w="1300" w:type="dxa"/>
            <w:tcMar>
              <w:top w:w="80" w:type="dxa"/>
              <w:left w:w="120" w:type="dxa"/>
              <w:bottom w:w="80" w:type="dxa"/>
              <w:right w:w="120" w:type="dxa"/>
            </w:tcMar>
            <w:vAlign w:val="center"/>
          </w:tcPr>
          <w:p w14:paraId="2E949A06">
            <w:pPr>
              <w:spacing w:after="0" w:line="252" w:lineRule="auto"/>
              <w:jc w:val="center"/>
            </w:pPr>
            <w:r>
              <w:rPr>
                <w:rFonts w:ascii="微软雅黑" w:hAnsi="微软雅黑" w:eastAsia="微软雅黑"/>
                <w:sz w:val="15"/>
              </w:rPr>
              <w:t>伤害类技能</w:t>
            </w:r>
          </w:p>
        </w:tc>
        <w:tc>
          <w:tcPr>
            <w:tcW w:w="680" w:type="dxa"/>
            <w:tcMar>
              <w:top w:w="80" w:type="dxa"/>
              <w:left w:w="120" w:type="dxa"/>
              <w:bottom w:w="80" w:type="dxa"/>
              <w:right w:w="120" w:type="dxa"/>
            </w:tcMar>
            <w:vAlign w:val="center"/>
          </w:tcPr>
          <w:p w14:paraId="1EA7CD46">
            <w:pPr>
              <w:spacing w:after="0" w:line="252" w:lineRule="auto"/>
              <w:jc w:val="center"/>
            </w:pPr>
            <w:r>
              <w:rPr>
                <w:rFonts w:ascii="微软雅黑" w:hAnsi="微软雅黑" w:eastAsia="微软雅黑"/>
                <w:sz w:val="15"/>
              </w:rPr>
              <w:t>1x1</w:t>
            </w:r>
          </w:p>
        </w:tc>
        <w:tc>
          <w:tcPr>
            <w:tcW w:w="600" w:type="dxa"/>
            <w:tcMar>
              <w:top w:w="80" w:type="dxa"/>
              <w:left w:w="120" w:type="dxa"/>
              <w:bottom w:w="80" w:type="dxa"/>
              <w:right w:w="120" w:type="dxa"/>
            </w:tcMar>
            <w:vAlign w:val="center"/>
          </w:tcPr>
          <w:p w14:paraId="56023CC7">
            <w:pPr>
              <w:spacing w:after="0" w:line="252" w:lineRule="auto"/>
              <w:jc w:val="center"/>
            </w:pPr>
            <w:r>
              <w:rPr>
                <w:rFonts w:ascii="微软雅黑" w:hAnsi="微软雅黑" w:eastAsia="微软雅黑"/>
                <w:sz w:val="15"/>
              </w:rPr>
              <w:t>0</w:t>
            </w:r>
          </w:p>
        </w:tc>
        <w:tc>
          <w:tcPr>
            <w:tcW w:w="1600" w:type="dxa"/>
            <w:tcMar>
              <w:top w:w="80" w:type="dxa"/>
              <w:left w:w="120" w:type="dxa"/>
              <w:bottom w:w="80" w:type="dxa"/>
              <w:right w:w="120" w:type="dxa"/>
            </w:tcMar>
            <w:vAlign w:val="center"/>
          </w:tcPr>
          <w:p w14:paraId="6AE93A1D">
            <w:pPr>
              <w:spacing w:after="0" w:line="252" w:lineRule="auto"/>
            </w:pPr>
            <w:r>
              <w:rPr>
                <w:rFonts w:ascii="微软雅黑" w:hAnsi="微软雅黑" w:eastAsia="微软雅黑"/>
                <w:sz w:val="15"/>
              </w:rPr>
              <w:t>状态、寒冷</w:t>
            </w:r>
          </w:p>
        </w:tc>
        <w:tc>
          <w:tcPr>
            <w:tcW w:w="5000" w:type="dxa"/>
            <w:tcMar>
              <w:top w:w="80" w:type="dxa"/>
              <w:left w:w="120" w:type="dxa"/>
              <w:bottom w:w="80" w:type="dxa"/>
              <w:right w:w="120" w:type="dxa"/>
            </w:tcMar>
            <w:vAlign w:val="center"/>
          </w:tcPr>
          <w:p w14:paraId="53271A8B">
            <w:pPr>
              <w:spacing w:after="0" w:line="252" w:lineRule="auto"/>
            </w:pPr>
            <w:r>
              <w:rPr>
                <w:rFonts w:ascii="微软雅黑" w:hAnsi="微软雅黑" w:eastAsia="微软雅黑"/>
                <w:sz w:val="15"/>
              </w:rPr>
              <w:t>施加 2 层寒冷</w:t>
            </w:r>
          </w:p>
        </w:tc>
      </w:tr>
      <w:tr w14:paraId="7F956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 w:type="dxa"/>
            <w:tcMar>
              <w:top w:w="80" w:type="dxa"/>
              <w:left w:w="120" w:type="dxa"/>
              <w:bottom w:w="80" w:type="dxa"/>
              <w:right w:w="120" w:type="dxa"/>
            </w:tcMar>
            <w:vAlign w:val="center"/>
          </w:tcPr>
          <w:p w14:paraId="181D7FE1">
            <w:pPr>
              <w:spacing w:after="0" w:line="252" w:lineRule="auto"/>
              <w:jc w:val="center"/>
            </w:pPr>
            <w:r>
              <w:rPr>
                <w:rFonts w:ascii="微软雅黑" w:hAnsi="微软雅黑" w:eastAsia="微软雅黑"/>
                <w:sz w:val="15"/>
              </w:rPr>
              <w:t>29</w:t>
            </w:r>
          </w:p>
        </w:tc>
        <w:tc>
          <w:tcPr>
            <w:tcW w:w="1500" w:type="dxa"/>
            <w:tcMar>
              <w:top w:w="80" w:type="dxa"/>
              <w:left w:w="120" w:type="dxa"/>
              <w:bottom w:w="80" w:type="dxa"/>
              <w:right w:w="120" w:type="dxa"/>
            </w:tcMar>
            <w:vAlign w:val="center"/>
          </w:tcPr>
          <w:p w14:paraId="759C8FA6">
            <w:pPr>
              <w:spacing w:after="0" w:line="252" w:lineRule="auto"/>
            </w:pPr>
            <w:r>
              <w:rPr>
                <w:rFonts w:ascii="微软雅黑" w:hAnsi="微软雅黑" w:eastAsia="微软雅黑"/>
                <w:sz w:val="15"/>
              </w:rPr>
              <w:t>灼烧</w:t>
            </w:r>
          </w:p>
        </w:tc>
        <w:tc>
          <w:tcPr>
            <w:tcW w:w="720" w:type="dxa"/>
            <w:tcMar>
              <w:top w:w="80" w:type="dxa"/>
              <w:left w:w="120" w:type="dxa"/>
              <w:bottom w:w="80" w:type="dxa"/>
              <w:right w:w="120" w:type="dxa"/>
            </w:tcMar>
            <w:vAlign w:val="center"/>
          </w:tcPr>
          <w:p w14:paraId="746C6612">
            <w:pPr>
              <w:spacing w:after="0" w:line="252" w:lineRule="auto"/>
              <w:jc w:val="center"/>
            </w:pPr>
            <w:r>
              <w:rPr>
                <w:rFonts w:ascii="微软雅黑" w:hAnsi="微软雅黑" w:eastAsia="微软雅黑"/>
                <w:sz w:val="15"/>
              </w:rPr>
              <w:t>白色</w:t>
            </w:r>
          </w:p>
        </w:tc>
        <w:tc>
          <w:tcPr>
            <w:tcW w:w="760" w:type="dxa"/>
            <w:tcMar>
              <w:top w:w="80" w:type="dxa"/>
              <w:left w:w="120" w:type="dxa"/>
              <w:bottom w:w="80" w:type="dxa"/>
              <w:right w:w="120" w:type="dxa"/>
            </w:tcMar>
            <w:vAlign w:val="center"/>
          </w:tcPr>
          <w:p w14:paraId="510CD59F">
            <w:pPr>
              <w:spacing w:after="0" w:line="252" w:lineRule="auto"/>
              <w:jc w:val="center"/>
            </w:pPr>
            <w:r>
              <w:rPr>
                <w:rFonts w:ascii="微软雅黑" w:hAnsi="微软雅黑" w:eastAsia="微软雅黑"/>
                <w:sz w:val="15"/>
              </w:rPr>
              <w:t>status</w:t>
            </w:r>
          </w:p>
        </w:tc>
        <w:tc>
          <w:tcPr>
            <w:tcW w:w="1300" w:type="dxa"/>
            <w:tcMar>
              <w:top w:w="80" w:type="dxa"/>
              <w:left w:w="120" w:type="dxa"/>
              <w:bottom w:w="80" w:type="dxa"/>
              <w:right w:w="120" w:type="dxa"/>
            </w:tcMar>
            <w:vAlign w:val="center"/>
          </w:tcPr>
          <w:p w14:paraId="13DB4981">
            <w:pPr>
              <w:spacing w:after="0" w:line="252" w:lineRule="auto"/>
              <w:jc w:val="center"/>
            </w:pPr>
            <w:r>
              <w:rPr>
                <w:rFonts w:ascii="微软雅黑" w:hAnsi="微软雅黑" w:eastAsia="微软雅黑"/>
                <w:sz w:val="15"/>
              </w:rPr>
              <w:t>伤害类技能</w:t>
            </w:r>
          </w:p>
        </w:tc>
        <w:tc>
          <w:tcPr>
            <w:tcW w:w="680" w:type="dxa"/>
            <w:tcMar>
              <w:top w:w="80" w:type="dxa"/>
              <w:left w:w="120" w:type="dxa"/>
              <w:bottom w:w="80" w:type="dxa"/>
              <w:right w:w="120" w:type="dxa"/>
            </w:tcMar>
            <w:vAlign w:val="center"/>
          </w:tcPr>
          <w:p w14:paraId="08DD69F3">
            <w:pPr>
              <w:spacing w:after="0" w:line="252" w:lineRule="auto"/>
              <w:jc w:val="center"/>
            </w:pPr>
            <w:r>
              <w:rPr>
                <w:rFonts w:ascii="微软雅黑" w:hAnsi="微软雅黑" w:eastAsia="微软雅黑"/>
                <w:sz w:val="15"/>
              </w:rPr>
              <w:t>2x1</w:t>
            </w:r>
          </w:p>
        </w:tc>
        <w:tc>
          <w:tcPr>
            <w:tcW w:w="600" w:type="dxa"/>
            <w:tcMar>
              <w:top w:w="80" w:type="dxa"/>
              <w:left w:w="120" w:type="dxa"/>
              <w:bottom w:w="80" w:type="dxa"/>
              <w:right w:w="120" w:type="dxa"/>
            </w:tcMar>
            <w:vAlign w:val="center"/>
          </w:tcPr>
          <w:p w14:paraId="76F16A24">
            <w:pPr>
              <w:spacing w:after="0" w:line="252" w:lineRule="auto"/>
              <w:jc w:val="center"/>
            </w:pPr>
            <w:r>
              <w:rPr>
                <w:rFonts w:ascii="微软雅黑" w:hAnsi="微软雅黑" w:eastAsia="微软雅黑"/>
                <w:sz w:val="15"/>
              </w:rPr>
              <w:t>0</w:t>
            </w:r>
          </w:p>
        </w:tc>
        <w:tc>
          <w:tcPr>
            <w:tcW w:w="1600" w:type="dxa"/>
            <w:tcMar>
              <w:top w:w="80" w:type="dxa"/>
              <w:left w:w="120" w:type="dxa"/>
              <w:bottom w:w="80" w:type="dxa"/>
              <w:right w:w="120" w:type="dxa"/>
            </w:tcMar>
            <w:vAlign w:val="center"/>
          </w:tcPr>
          <w:p w14:paraId="4EB4169A">
            <w:pPr>
              <w:spacing w:after="0" w:line="252" w:lineRule="auto"/>
            </w:pPr>
            <w:r>
              <w:rPr>
                <w:rFonts w:ascii="微软雅黑" w:hAnsi="微软雅黑" w:eastAsia="微软雅黑"/>
                <w:sz w:val="15"/>
              </w:rPr>
              <w:t>状态、灼烧</w:t>
            </w:r>
          </w:p>
        </w:tc>
        <w:tc>
          <w:tcPr>
            <w:tcW w:w="5000" w:type="dxa"/>
            <w:tcMar>
              <w:top w:w="80" w:type="dxa"/>
              <w:left w:w="120" w:type="dxa"/>
              <w:bottom w:w="80" w:type="dxa"/>
              <w:right w:w="120" w:type="dxa"/>
            </w:tcMar>
            <w:vAlign w:val="center"/>
          </w:tcPr>
          <w:p w14:paraId="116BEF7B">
            <w:pPr>
              <w:spacing w:after="0" w:line="252" w:lineRule="auto"/>
            </w:pPr>
            <w:r>
              <w:rPr>
                <w:rFonts w:ascii="微软雅黑" w:hAnsi="微软雅黑" w:eastAsia="微软雅黑"/>
                <w:sz w:val="15"/>
              </w:rPr>
              <w:t>施加 60% 力量层灼烧</w:t>
            </w:r>
          </w:p>
        </w:tc>
      </w:tr>
      <w:tr w14:paraId="20BC4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 w:type="dxa"/>
            <w:tcMar>
              <w:top w:w="80" w:type="dxa"/>
              <w:left w:w="120" w:type="dxa"/>
              <w:bottom w:w="80" w:type="dxa"/>
              <w:right w:w="120" w:type="dxa"/>
            </w:tcMar>
            <w:vAlign w:val="center"/>
          </w:tcPr>
          <w:p w14:paraId="55DE0D9D">
            <w:pPr>
              <w:spacing w:after="0" w:line="252" w:lineRule="auto"/>
              <w:jc w:val="center"/>
            </w:pPr>
            <w:r>
              <w:rPr>
                <w:rFonts w:ascii="微软雅黑" w:hAnsi="微软雅黑" w:eastAsia="微软雅黑"/>
                <w:sz w:val="15"/>
              </w:rPr>
              <w:t>30</w:t>
            </w:r>
          </w:p>
        </w:tc>
        <w:tc>
          <w:tcPr>
            <w:tcW w:w="1500" w:type="dxa"/>
            <w:tcMar>
              <w:top w:w="80" w:type="dxa"/>
              <w:left w:w="120" w:type="dxa"/>
              <w:bottom w:w="80" w:type="dxa"/>
              <w:right w:w="120" w:type="dxa"/>
            </w:tcMar>
            <w:vAlign w:val="center"/>
          </w:tcPr>
          <w:p w14:paraId="2BA15A6A">
            <w:pPr>
              <w:spacing w:after="0" w:line="252" w:lineRule="auto"/>
            </w:pPr>
            <w:r>
              <w:rPr>
                <w:rFonts w:ascii="微软雅黑" w:hAnsi="微软雅黑" w:eastAsia="微软雅黑"/>
                <w:sz w:val="15"/>
              </w:rPr>
              <w:t>灼烧打击</w:t>
            </w:r>
          </w:p>
        </w:tc>
        <w:tc>
          <w:tcPr>
            <w:tcW w:w="720" w:type="dxa"/>
            <w:tcMar>
              <w:top w:w="80" w:type="dxa"/>
              <w:left w:w="120" w:type="dxa"/>
              <w:bottom w:w="80" w:type="dxa"/>
              <w:right w:w="120" w:type="dxa"/>
            </w:tcMar>
            <w:vAlign w:val="center"/>
          </w:tcPr>
          <w:p w14:paraId="60115D8C">
            <w:pPr>
              <w:spacing w:after="0" w:line="252" w:lineRule="auto"/>
              <w:jc w:val="center"/>
            </w:pPr>
            <w:r>
              <w:rPr>
                <w:rFonts w:ascii="微软雅黑" w:hAnsi="微软雅黑" w:eastAsia="微软雅黑"/>
                <w:sz w:val="15"/>
              </w:rPr>
              <w:t>白色</w:t>
            </w:r>
          </w:p>
        </w:tc>
        <w:tc>
          <w:tcPr>
            <w:tcW w:w="760" w:type="dxa"/>
            <w:tcMar>
              <w:top w:w="80" w:type="dxa"/>
              <w:left w:w="120" w:type="dxa"/>
              <w:bottom w:w="80" w:type="dxa"/>
              <w:right w:w="120" w:type="dxa"/>
            </w:tcMar>
            <w:vAlign w:val="center"/>
          </w:tcPr>
          <w:p w14:paraId="5859052E">
            <w:pPr>
              <w:spacing w:after="0" w:line="252" w:lineRule="auto"/>
              <w:jc w:val="center"/>
            </w:pPr>
            <w:r>
              <w:rPr>
                <w:rFonts w:ascii="微软雅黑" w:hAnsi="微软雅黑" w:eastAsia="微软雅黑"/>
                <w:sz w:val="15"/>
              </w:rPr>
              <w:t>status</w:t>
            </w:r>
          </w:p>
        </w:tc>
        <w:tc>
          <w:tcPr>
            <w:tcW w:w="1300" w:type="dxa"/>
            <w:tcMar>
              <w:top w:w="80" w:type="dxa"/>
              <w:left w:w="120" w:type="dxa"/>
              <w:bottom w:w="80" w:type="dxa"/>
              <w:right w:w="120" w:type="dxa"/>
            </w:tcMar>
            <w:vAlign w:val="center"/>
          </w:tcPr>
          <w:p w14:paraId="48BB551A">
            <w:pPr>
              <w:spacing w:after="0" w:line="252" w:lineRule="auto"/>
              <w:jc w:val="center"/>
            </w:pPr>
            <w:r>
              <w:rPr>
                <w:rFonts w:ascii="微软雅黑" w:hAnsi="微软雅黑" w:eastAsia="微软雅黑"/>
                <w:sz w:val="15"/>
              </w:rPr>
              <w:t>伤害类技能</w:t>
            </w:r>
          </w:p>
        </w:tc>
        <w:tc>
          <w:tcPr>
            <w:tcW w:w="680" w:type="dxa"/>
            <w:tcMar>
              <w:top w:w="80" w:type="dxa"/>
              <w:left w:w="120" w:type="dxa"/>
              <w:bottom w:w="80" w:type="dxa"/>
              <w:right w:w="120" w:type="dxa"/>
            </w:tcMar>
            <w:vAlign w:val="center"/>
          </w:tcPr>
          <w:p w14:paraId="0C923523">
            <w:pPr>
              <w:spacing w:after="0" w:line="252" w:lineRule="auto"/>
              <w:jc w:val="center"/>
            </w:pPr>
            <w:r>
              <w:rPr>
                <w:rFonts w:ascii="微软雅黑" w:hAnsi="微软雅黑" w:eastAsia="微软雅黑"/>
                <w:sz w:val="15"/>
              </w:rPr>
              <w:t>1x1</w:t>
            </w:r>
          </w:p>
        </w:tc>
        <w:tc>
          <w:tcPr>
            <w:tcW w:w="600" w:type="dxa"/>
            <w:tcMar>
              <w:top w:w="80" w:type="dxa"/>
              <w:left w:w="120" w:type="dxa"/>
              <w:bottom w:w="80" w:type="dxa"/>
              <w:right w:w="120" w:type="dxa"/>
            </w:tcMar>
            <w:vAlign w:val="center"/>
          </w:tcPr>
          <w:p w14:paraId="70558AA5">
            <w:pPr>
              <w:spacing w:after="0" w:line="252" w:lineRule="auto"/>
              <w:jc w:val="center"/>
            </w:pPr>
            <w:r>
              <w:rPr>
                <w:rFonts w:ascii="微软雅黑" w:hAnsi="微软雅黑" w:eastAsia="微软雅黑"/>
                <w:sz w:val="15"/>
              </w:rPr>
              <w:t>1</w:t>
            </w:r>
          </w:p>
        </w:tc>
        <w:tc>
          <w:tcPr>
            <w:tcW w:w="1600" w:type="dxa"/>
            <w:tcMar>
              <w:top w:w="80" w:type="dxa"/>
              <w:left w:w="120" w:type="dxa"/>
              <w:bottom w:w="80" w:type="dxa"/>
              <w:right w:w="120" w:type="dxa"/>
            </w:tcMar>
            <w:vAlign w:val="center"/>
          </w:tcPr>
          <w:p w14:paraId="5F57B8FD">
            <w:pPr>
              <w:spacing w:after="0" w:line="252" w:lineRule="auto"/>
            </w:pPr>
            <w:r>
              <w:rPr>
                <w:rFonts w:ascii="微软雅黑" w:hAnsi="微软雅黑" w:eastAsia="微软雅黑"/>
                <w:sz w:val="15"/>
              </w:rPr>
              <w:t>状态、灼烧、独行</w:t>
            </w:r>
          </w:p>
        </w:tc>
        <w:tc>
          <w:tcPr>
            <w:tcW w:w="5000" w:type="dxa"/>
            <w:tcMar>
              <w:top w:w="80" w:type="dxa"/>
              <w:left w:w="120" w:type="dxa"/>
              <w:bottom w:w="80" w:type="dxa"/>
              <w:right w:w="120" w:type="dxa"/>
            </w:tcMar>
            <w:vAlign w:val="center"/>
          </w:tcPr>
          <w:p w14:paraId="3F93023D">
            <w:pPr>
              <w:spacing w:after="0" w:line="252" w:lineRule="auto"/>
            </w:pPr>
            <w:r>
              <w:rPr>
                <w:rFonts w:ascii="微软雅黑" w:hAnsi="微软雅黑" w:eastAsia="微软雅黑"/>
                <w:sz w:val="15"/>
              </w:rPr>
              <w:t>根据相邻伤害模组施加灼烧</w:t>
            </w:r>
          </w:p>
        </w:tc>
      </w:tr>
      <w:tr w14:paraId="764DA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 w:type="dxa"/>
            <w:tcMar>
              <w:top w:w="80" w:type="dxa"/>
              <w:left w:w="120" w:type="dxa"/>
              <w:bottom w:w="80" w:type="dxa"/>
              <w:right w:w="120" w:type="dxa"/>
            </w:tcMar>
            <w:vAlign w:val="center"/>
          </w:tcPr>
          <w:p w14:paraId="779803AE">
            <w:pPr>
              <w:spacing w:after="0" w:line="252" w:lineRule="auto"/>
              <w:jc w:val="center"/>
            </w:pPr>
            <w:r>
              <w:rPr>
                <w:rFonts w:ascii="微软雅黑" w:hAnsi="微软雅黑" w:eastAsia="微软雅黑"/>
                <w:sz w:val="15"/>
              </w:rPr>
              <w:t>31</w:t>
            </w:r>
          </w:p>
        </w:tc>
        <w:tc>
          <w:tcPr>
            <w:tcW w:w="1500" w:type="dxa"/>
            <w:tcMar>
              <w:top w:w="80" w:type="dxa"/>
              <w:left w:w="120" w:type="dxa"/>
              <w:bottom w:w="80" w:type="dxa"/>
              <w:right w:w="120" w:type="dxa"/>
            </w:tcMar>
            <w:vAlign w:val="center"/>
          </w:tcPr>
          <w:p w14:paraId="2D48ED30">
            <w:pPr>
              <w:spacing w:after="0" w:line="252" w:lineRule="auto"/>
            </w:pPr>
            <w:r>
              <w:rPr>
                <w:rFonts w:ascii="微软雅黑" w:hAnsi="微软雅黑" w:eastAsia="微软雅黑"/>
                <w:sz w:val="15"/>
              </w:rPr>
              <w:t>破绽</w:t>
            </w:r>
          </w:p>
        </w:tc>
        <w:tc>
          <w:tcPr>
            <w:tcW w:w="720" w:type="dxa"/>
            <w:tcMar>
              <w:top w:w="80" w:type="dxa"/>
              <w:left w:w="120" w:type="dxa"/>
              <w:bottom w:w="80" w:type="dxa"/>
              <w:right w:w="120" w:type="dxa"/>
            </w:tcMar>
            <w:vAlign w:val="center"/>
          </w:tcPr>
          <w:p w14:paraId="25FB9A54">
            <w:pPr>
              <w:spacing w:after="0" w:line="252" w:lineRule="auto"/>
              <w:jc w:val="center"/>
            </w:pPr>
            <w:r>
              <w:rPr>
                <w:rFonts w:ascii="微软雅黑" w:hAnsi="微软雅黑" w:eastAsia="微软雅黑"/>
                <w:sz w:val="15"/>
              </w:rPr>
              <w:t>白色</w:t>
            </w:r>
          </w:p>
        </w:tc>
        <w:tc>
          <w:tcPr>
            <w:tcW w:w="760" w:type="dxa"/>
            <w:tcMar>
              <w:top w:w="80" w:type="dxa"/>
              <w:left w:w="120" w:type="dxa"/>
              <w:bottom w:w="80" w:type="dxa"/>
              <w:right w:w="120" w:type="dxa"/>
            </w:tcMar>
            <w:vAlign w:val="center"/>
          </w:tcPr>
          <w:p w14:paraId="3A11F657">
            <w:pPr>
              <w:spacing w:after="0" w:line="252" w:lineRule="auto"/>
              <w:jc w:val="center"/>
            </w:pPr>
            <w:r>
              <w:rPr>
                <w:rFonts w:ascii="微软雅黑" w:hAnsi="微软雅黑" w:eastAsia="微软雅黑"/>
                <w:sz w:val="15"/>
              </w:rPr>
              <w:t>status</w:t>
            </w:r>
          </w:p>
        </w:tc>
        <w:tc>
          <w:tcPr>
            <w:tcW w:w="1300" w:type="dxa"/>
            <w:tcMar>
              <w:top w:w="80" w:type="dxa"/>
              <w:left w:w="120" w:type="dxa"/>
              <w:bottom w:w="80" w:type="dxa"/>
              <w:right w:w="120" w:type="dxa"/>
            </w:tcMar>
            <w:vAlign w:val="center"/>
          </w:tcPr>
          <w:p w14:paraId="3487D7D8">
            <w:pPr>
              <w:spacing w:after="0" w:line="252" w:lineRule="auto"/>
              <w:jc w:val="center"/>
            </w:pPr>
            <w:r>
              <w:rPr>
                <w:rFonts w:ascii="微软雅黑" w:hAnsi="微软雅黑" w:eastAsia="微软雅黑"/>
                <w:sz w:val="15"/>
              </w:rPr>
              <w:t>伤害类技能</w:t>
            </w:r>
          </w:p>
        </w:tc>
        <w:tc>
          <w:tcPr>
            <w:tcW w:w="680" w:type="dxa"/>
            <w:tcMar>
              <w:top w:w="80" w:type="dxa"/>
              <w:left w:w="120" w:type="dxa"/>
              <w:bottom w:w="80" w:type="dxa"/>
              <w:right w:w="120" w:type="dxa"/>
            </w:tcMar>
            <w:vAlign w:val="center"/>
          </w:tcPr>
          <w:p w14:paraId="0955AA9E">
            <w:pPr>
              <w:spacing w:after="0" w:line="252" w:lineRule="auto"/>
              <w:jc w:val="center"/>
            </w:pPr>
            <w:r>
              <w:rPr>
                <w:rFonts w:ascii="微软雅黑" w:hAnsi="微软雅黑" w:eastAsia="微软雅黑"/>
                <w:sz w:val="15"/>
              </w:rPr>
              <w:t>1x1</w:t>
            </w:r>
          </w:p>
        </w:tc>
        <w:tc>
          <w:tcPr>
            <w:tcW w:w="600" w:type="dxa"/>
            <w:tcMar>
              <w:top w:w="80" w:type="dxa"/>
              <w:left w:w="120" w:type="dxa"/>
              <w:bottom w:w="80" w:type="dxa"/>
              <w:right w:w="120" w:type="dxa"/>
            </w:tcMar>
            <w:vAlign w:val="center"/>
          </w:tcPr>
          <w:p w14:paraId="632149A2">
            <w:pPr>
              <w:spacing w:after="0" w:line="252" w:lineRule="auto"/>
              <w:jc w:val="center"/>
            </w:pPr>
            <w:r>
              <w:rPr>
                <w:rFonts w:ascii="微软雅黑" w:hAnsi="微软雅黑" w:eastAsia="微软雅黑"/>
                <w:sz w:val="15"/>
              </w:rPr>
              <w:t>0</w:t>
            </w:r>
          </w:p>
        </w:tc>
        <w:tc>
          <w:tcPr>
            <w:tcW w:w="1600" w:type="dxa"/>
            <w:tcMar>
              <w:top w:w="80" w:type="dxa"/>
              <w:left w:w="120" w:type="dxa"/>
              <w:bottom w:w="80" w:type="dxa"/>
              <w:right w:w="120" w:type="dxa"/>
            </w:tcMar>
            <w:vAlign w:val="center"/>
          </w:tcPr>
          <w:p w14:paraId="67965C24">
            <w:pPr>
              <w:spacing w:after="0" w:line="252" w:lineRule="auto"/>
            </w:pPr>
            <w:r>
              <w:rPr>
                <w:rFonts w:ascii="微软雅黑" w:hAnsi="微软雅黑" w:eastAsia="微软雅黑"/>
                <w:sz w:val="15"/>
              </w:rPr>
              <w:t>状态、易伤</w:t>
            </w:r>
          </w:p>
        </w:tc>
        <w:tc>
          <w:tcPr>
            <w:tcW w:w="5000" w:type="dxa"/>
            <w:tcMar>
              <w:top w:w="80" w:type="dxa"/>
              <w:left w:w="120" w:type="dxa"/>
              <w:bottom w:w="80" w:type="dxa"/>
              <w:right w:w="120" w:type="dxa"/>
            </w:tcMar>
            <w:vAlign w:val="center"/>
          </w:tcPr>
          <w:p w14:paraId="36D042AE">
            <w:pPr>
              <w:spacing w:after="0" w:line="252" w:lineRule="auto"/>
            </w:pPr>
            <w:r>
              <w:rPr>
                <w:rFonts w:ascii="微软雅黑" w:hAnsi="微软雅黑" w:eastAsia="微软雅黑"/>
                <w:sz w:val="15"/>
              </w:rPr>
              <w:t>施加 1 层易伤</w:t>
            </w:r>
          </w:p>
        </w:tc>
      </w:tr>
      <w:tr w14:paraId="04BDD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 w:type="dxa"/>
            <w:tcMar>
              <w:top w:w="80" w:type="dxa"/>
              <w:left w:w="120" w:type="dxa"/>
              <w:bottom w:w="80" w:type="dxa"/>
              <w:right w:w="120" w:type="dxa"/>
            </w:tcMar>
            <w:vAlign w:val="center"/>
          </w:tcPr>
          <w:p w14:paraId="295FA19D">
            <w:pPr>
              <w:spacing w:after="0" w:line="252" w:lineRule="auto"/>
              <w:jc w:val="center"/>
            </w:pPr>
            <w:r>
              <w:rPr>
                <w:rFonts w:ascii="微软雅黑" w:hAnsi="微软雅黑" w:eastAsia="微软雅黑"/>
                <w:sz w:val="15"/>
              </w:rPr>
              <w:t>32</w:t>
            </w:r>
          </w:p>
        </w:tc>
        <w:tc>
          <w:tcPr>
            <w:tcW w:w="1500" w:type="dxa"/>
            <w:tcMar>
              <w:top w:w="80" w:type="dxa"/>
              <w:left w:w="120" w:type="dxa"/>
              <w:bottom w:w="80" w:type="dxa"/>
              <w:right w:w="120" w:type="dxa"/>
            </w:tcMar>
            <w:vAlign w:val="center"/>
          </w:tcPr>
          <w:p w14:paraId="614B7950">
            <w:pPr>
              <w:spacing w:after="0" w:line="252" w:lineRule="auto"/>
            </w:pPr>
            <w:r>
              <w:rPr>
                <w:rFonts w:ascii="微软雅黑" w:hAnsi="微软雅黑" w:eastAsia="微软雅黑"/>
                <w:sz w:val="15"/>
              </w:rPr>
              <w:t>虚弱</w:t>
            </w:r>
          </w:p>
        </w:tc>
        <w:tc>
          <w:tcPr>
            <w:tcW w:w="720" w:type="dxa"/>
            <w:tcMar>
              <w:top w:w="80" w:type="dxa"/>
              <w:left w:w="120" w:type="dxa"/>
              <w:bottom w:w="80" w:type="dxa"/>
              <w:right w:w="120" w:type="dxa"/>
            </w:tcMar>
            <w:vAlign w:val="center"/>
          </w:tcPr>
          <w:p w14:paraId="4E7713B9">
            <w:pPr>
              <w:spacing w:after="0" w:line="252" w:lineRule="auto"/>
              <w:jc w:val="center"/>
            </w:pPr>
            <w:r>
              <w:rPr>
                <w:rFonts w:ascii="微软雅黑" w:hAnsi="微软雅黑" w:eastAsia="微软雅黑"/>
                <w:sz w:val="15"/>
              </w:rPr>
              <w:t>白色</w:t>
            </w:r>
          </w:p>
        </w:tc>
        <w:tc>
          <w:tcPr>
            <w:tcW w:w="760" w:type="dxa"/>
            <w:tcMar>
              <w:top w:w="80" w:type="dxa"/>
              <w:left w:w="120" w:type="dxa"/>
              <w:bottom w:w="80" w:type="dxa"/>
              <w:right w:w="120" w:type="dxa"/>
            </w:tcMar>
            <w:vAlign w:val="center"/>
          </w:tcPr>
          <w:p w14:paraId="4EB23349">
            <w:pPr>
              <w:spacing w:after="0" w:line="252" w:lineRule="auto"/>
              <w:jc w:val="center"/>
            </w:pPr>
            <w:r>
              <w:rPr>
                <w:rFonts w:ascii="微软雅黑" w:hAnsi="微软雅黑" w:eastAsia="微软雅黑"/>
                <w:sz w:val="15"/>
              </w:rPr>
              <w:t>status</w:t>
            </w:r>
          </w:p>
        </w:tc>
        <w:tc>
          <w:tcPr>
            <w:tcW w:w="1300" w:type="dxa"/>
            <w:tcMar>
              <w:top w:w="80" w:type="dxa"/>
              <w:left w:w="120" w:type="dxa"/>
              <w:bottom w:w="80" w:type="dxa"/>
              <w:right w:w="120" w:type="dxa"/>
            </w:tcMar>
            <w:vAlign w:val="center"/>
          </w:tcPr>
          <w:p w14:paraId="48A8B72E">
            <w:pPr>
              <w:spacing w:after="0" w:line="252" w:lineRule="auto"/>
              <w:jc w:val="center"/>
            </w:pPr>
            <w:r>
              <w:rPr>
                <w:rFonts w:ascii="微软雅黑" w:hAnsi="微软雅黑" w:eastAsia="微软雅黑"/>
                <w:sz w:val="15"/>
              </w:rPr>
              <w:t>伤害类技能</w:t>
            </w:r>
          </w:p>
        </w:tc>
        <w:tc>
          <w:tcPr>
            <w:tcW w:w="680" w:type="dxa"/>
            <w:tcMar>
              <w:top w:w="80" w:type="dxa"/>
              <w:left w:w="120" w:type="dxa"/>
              <w:bottom w:w="80" w:type="dxa"/>
              <w:right w:w="120" w:type="dxa"/>
            </w:tcMar>
            <w:vAlign w:val="center"/>
          </w:tcPr>
          <w:p w14:paraId="3310354B">
            <w:pPr>
              <w:spacing w:after="0" w:line="252" w:lineRule="auto"/>
              <w:jc w:val="center"/>
            </w:pPr>
            <w:r>
              <w:rPr>
                <w:rFonts w:ascii="微软雅黑" w:hAnsi="微软雅黑" w:eastAsia="微软雅黑"/>
                <w:sz w:val="15"/>
              </w:rPr>
              <w:t>1x1</w:t>
            </w:r>
          </w:p>
        </w:tc>
        <w:tc>
          <w:tcPr>
            <w:tcW w:w="600" w:type="dxa"/>
            <w:tcMar>
              <w:top w:w="80" w:type="dxa"/>
              <w:left w:w="120" w:type="dxa"/>
              <w:bottom w:w="80" w:type="dxa"/>
              <w:right w:w="120" w:type="dxa"/>
            </w:tcMar>
            <w:vAlign w:val="center"/>
          </w:tcPr>
          <w:p w14:paraId="4CE17E4A">
            <w:pPr>
              <w:spacing w:after="0" w:line="252" w:lineRule="auto"/>
              <w:jc w:val="center"/>
            </w:pPr>
            <w:r>
              <w:rPr>
                <w:rFonts w:ascii="微软雅黑" w:hAnsi="微软雅黑" w:eastAsia="微软雅黑"/>
                <w:sz w:val="15"/>
              </w:rPr>
              <w:t>0</w:t>
            </w:r>
          </w:p>
        </w:tc>
        <w:tc>
          <w:tcPr>
            <w:tcW w:w="1600" w:type="dxa"/>
            <w:tcMar>
              <w:top w:w="80" w:type="dxa"/>
              <w:left w:w="120" w:type="dxa"/>
              <w:bottom w:w="80" w:type="dxa"/>
              <w:right w:w="120" w:type="dxa"/>
            </w:tcMar>
            <w:vAlign w:val="center"/>
          </w:tcPr>
          <w:p w14:paraId="18FE9A69">
            <w:pPr>
              <w:spacing w:after="0" w:line="252" w:lineRule="auto"/>
            </w:pPr>
            <w:r>
              <w:rPr>
                <w:rFonts w:ascii="微软雅黑" w:hAnsi="微软雅黑" w:eastAsia="微软雅黑"/>
                <w:sz w:val="15"/>
              </w:rPr>
              <w:t>状态、虚弱</w:t>
            </w:r>
          </w:p>
        </w:tc>
        <w:tc>
          <w:tcPr>
            <w:tcW w:w="5000" w:type="dxa"/>
            <w:tcMar>
              <w:top w:w="80" w:type="dxa"/>
              <w:left w:w="120" w:type="dxa"/>
              <w:bottom w:w="80" w:type="dxa"/>
              <w:right w:w="120" w:type="dxa"/>
            </w:tcMar>
            <w:vAlign w:val="center"/>
          </w:tcPr>
          <w:p w14:paraId="3E984577">
            <w:pPr>
              <w:spacing w:after="0" w:line="252" w:lineRule="auto"/>
            </w:pPr>
            <w:r>
              <w:rPr>
                <w:rFonts w:ascii="微软雅黑" w:hAnsi="微软雅黑" w:eastAsia="微软雅黑"/>
                <w:sz w:val="15"/>
              </w:rPr>
              <w:t>施加 1 层虚弱</w:t>
            </w:r>
          </w:p>
        </w:tc>
      </w:tr>
      <w:tr w14:paraId="10296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 w:type="dxa"/>
            <w:tcMar>
              <w:top w:w="80" w:type="dxa"/>
              <w:left w:w="120" w:type="dxa"/>
              <w:bottom w:w="80" w:type="dxa"/>
              <w:right w:w="120" w:type="dxa"/>
            </w:tcMar>
            <w:vAlign w:val="center"/>
          </w:tcPr>
          <w:p w14:paraId="0EA7344F">
            <w:pPr>
              <w:spacing w:after="0" w:line="252" w:lineRule="auto"/>
              <w:jc w:val="center"/>
            </w:pPr>
            <w:r>
              <w:rPr>
                <w:rFonts w:ascii="微软雅黑" w:hAnsi="微软雅黑" w:eastAsia="微软雅黑"/>
                <w:sz w:val="15"/>
              </w:rPr>
              <w:t>33</w:t>
            </w:r>
          </w:p>
        </w:tc>
        <w:tc>
          <w:tcPr>
            <w:tcW w:w="1500" w:type="dxa"/>
            <w:tcMar>
              <w:top w:w="80" w:type="dxa"/>
              <w:left w:w="120" w:type="dxa"/>
              <w:bottom w:w="80" w:type="dxa"/>
              <w:right w:w="120" w:type="dxa"/>
            </w:tcMar>
            <w:vAlign w:val="center"/>
          </w:tcPr>
          <w:p w14:paraId="45AABA8F">
            <w:pPr>
              <w:spacing w:after="0" w:line="252" w:lineRule="auto"/>
            </w:pPr>
            <w:r>
              <w:rPr>
                <w:rFonts w:ascii="微软雅黑" w:hAnsi="微软雅黑" w:eastAsia="微软雅黑"/>
                <w:sz w:val="15"/>
              </w:rPr>
              <w:t>加速模块</w:t>
            </w:r>
          </w:p>
        </w:tc>
        <w:tc>
          <w:tcPr>
            <w:tcW w:w="720" w:type="dxa"/>
            <w:tcMar>
              <w:top w:w="80" w:type="dxa"/>
              <w:left w:w="120" w:type="dxa"/>
              <w:bottom w:w="80" w:type="dxa"/>
              <w:right w:w="120" w:type="dxa"/>
            </w:tcMar>
            <w:vAlign w:val="center"/>
          </w:tcPr>
          <w:p w14:paraId="6F320459">
            <w:pPr>
              <w:spacing w:after="0" w:line="252" w:lineRule="auto"/>
              <w:jc w:val="center"/>
            </w:pPr>
            <w:r>
              <w:rPr>
                <w:rFonts w:ascii="微软雅黑" w:hAnsi="微软雅黑" w:eastAsia="微软雅黑"/>
                <w:sz w:val="15"/>
              </w:rPr>
              <w:t>白色</w:t>
            </w:r>
          </w:p>
        </w:tc>
        <w:tc>
          <w:tcPr>
            <w:tcW w:w="760" w:type="dxa"/>
            <w:tcMar>
              <w:top w:w="80" w:type="dxa"/>
              <w:left w:w="120" w:type="dxa"/>
              <w:bottom w:w="80" w:type="dxa"/>
              <w:right w:w="120" w:type="dxa"/>
            </w:tcMar>
            <w:vAlign w:val="center"/>
          </w:tcPr>
          <w:p w14:paraId="2EB9422F">
            <w:pPr>
              <w:spacing w:after="0" w:line="252" w:lineRule="auto"/>
              <w:jc w:val="center"/>
            </w:pPr>
            <w:r>
              <w:rPr>
                <w:rFonts w:ascii="微软雅黑" w:hAnsi="微软雅黑" w:eastAsia="微软雅黑"/>
                <w:sz w:val="15"/>
              </w:rPr>
              <w:t>support</w:t>
            </w:r>
          </w:p>
        </w:tc>
        <w:tc>
          <w:tcPr>
            <w:tcW w:w="1300" w:type="dxa"/>
            <w:tcMar>
              <w:top w:w="80" w:type="dxa"/>
              <w:left w:w="120" w:type="dxa"/>
              <w:bottom w:w="80" w:type="dxa"/>
              <w:right w:w="120" w:type="dxa"/>
            </w:tcMar>
            <w:vAlign w:val="center"/>
          </w:tcPr>
          <w:p w14:paraId="54F1A38C">
            <w:pPr>
              <w:spacing w:after="0" w:line="252" w:lineRule="auto"/>
              <w:jc w:val="center"/>
            </w:pPr>
            <w:r>
              <w:rPr>
                <w:rFonts w:ascii="微软雅黑" w:hAnsi="微软雅黑" w:eastAsia="微软雅黑"/>
                <w:sz w:val="15"/>
              </w:rPr>
              <w:t>辅助类技能</w:t>
            </w:r>
          </w:p>
        </w:tc>
        <w:tc>
          <w:tcPr>
            <w:tcW w:w="680" w:type="dxa"/>
            <w:tcMar>
              <w:top w:w="80" w:type="dxa"/>
              <w:left w:w="120" w:type="dxa"/>
              <w:bottom w:w="80" w:type="dxa"/>
              <w:right w:w="120" w:type="dxa"/>
            </w:tcMar>
            <w:vAlign w:val="center"/>
          </w:tcPr>
          <w:p w14:paraId="0922F472">
            <w:pPr>
              <w:spacing w:after="0" w:line="252" w:lineRule="auto"/>
              <w:jc w:val="center"/>
            </w:pPr>
            <w:r>
              <w:rPr>
                <w:rFonts w:ascii="微软雅黑" w:hAnsi="微软雅黑" w:eastAsia="微软雅黑"/>
                <w:sz w:val="15"/>
              </w:rPr>
              <w:t>1x1</w:t>
            </w:r>
          </w:p>
        </w:tc>
        <w:tc>
          <w:tcPr>
            <w:tcW w:w="600" w:type="dxa"/>
            <w:tcMar>
              <w:top w:w="80" w:type="dxa"/>
              <w:left w:w="120" w:type="dxa"/>
              <w:bottom w:w="80" w:type="dxa"/>
              <w:right w:w="120" w:type="dxa"/>
            </w:tcMar>
            <w:vAlign w:val="center"/>
          </w:tcPr>
          <w:p w14:paraId="37D3870A">
            <w:pPr>
              <w:spacing w:after="0" w:line="252" w:lineRule="auto"/>
              <w:jc w:val="center"/>
            </w:pPr>
            <w:r>
              <w:rPr>
                <w:rFonts w:ascii="微软雅黑" w:hAnsi="微软雅黑" w:eastAsia="微软雅黑"/>
                <w:sz w:val="15"/>
              </w:rPr>
              <w:t>1</w:t>
            </w:r>
          </w:p>
        </w:tc>
        <w:tc>
          <w:tcPr>
            <w:tcW w:w="1600" w:type="dxa"/>
            <w:tcMar>
              <w:top w:w="80" w:type="dxa"/>
              <w:left w:w="120" w:type="dxa"/>
              <w:bottom w:w="80" w:type="dxa"/>
              <w:right w:w="120" w:type="dxa"/>
            </w:tcMar>
            <w:vAlign w:val="center"/>
          </w:tcPr>
          <w:p w14:paraId="21AA4146">
            <w:pPr>
              <w:spacing w:after="0" w:line="252" w:lineRule="auto"/>
            </w:pPr>
            <w:r>
              <w:rPr>
                <w:rFonts w:ascii="微软雅黑" w:hAnsi="微软雅黑" w:eastAsia="微软雅黑"/>
                <w:sz w:val="15"/>
              </w:rPr>
              <w:t>辅助、加速</w:t>
            </w:r>
          </w:p>
        </w:tc>
        <w:tc>
          <w:tcPr>
            <w:tcW w:w="5000" w:type="dxa"/>
            <w:tcMar>
              <w:top w:w="80" w:type="dxa"/>
              <w:left w:w="120" w:type="dxa"/>
              <w:bottom w:w="80" w:type="dxa"/>
              <w:right w:w="120" w:type="dxa"/>
            </w:tcMar>
            <w:vAlign w:val="center"/>
          </w:tcPr>
          <w:p w14:paraId="6862C4AD">
            <w:pPr>
              <w:spacing w:after="0" w:line="252" w:lineRule="auto"/>
            </w:pPr>
            <w:r>
              <w:rPr>
                <w:rFonts w:ascii="微软雅黑" w:hAnsi="微软雅黑" w:eastAsia="微软雅黑"/>
                <w:sz w:val="15"/>
              </w:rPr>
              <w:t>速度 +3，持续 1 回合</w:t>
            </w:r>
          </w:p>
        </w:tc>
      </w:tr>
      <w:tr w14:paraId="51AE1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 w:type="dxa"/>
            <w:tcMar>
              <w:top w:w="80" w:type="dxa"/>
              <w:left w:w="120" w:type="dxa"/>
              <w:bottom w:w="80" w:type="dxa"/>
              <w:right w:w="120" w:type="dxa"/>
            </w:tcMar>
            <w:vAlign w:val="center"/>
          </w:tcPr>
          <w:p w14:paraId="758AAA97">
            <w:pPr>
              <w:spacing w:after="0" w:line="252" w:lineRule="auto"/>
              <w:jc w:val="center"/>
            </w:pPr>
            <w:r>
              <w:rPr>
                <w:rFonts w:ascii="微软雅黑" w:hAnsi="微软雅黑" w:eastAsia="微软雅黑"/>
                <w:sz w:val="15"/>
              </w:rPr>
              <w:t>34</w:t>
            </w:r>
          </w:p>
        </w:tc>
        <w:tc>
          <w:tcPr>
            <w:tcW w:w="1500" w:type="dxa"/>
            <w:tcMar>
              <w:top w:w="80" w:type="dxa"/>
              <w:left w:w="120" w:type="dxa"/>
              <w:bottom w:w="80" w:type="dxa"/>
              <w:right w:w="120" w:type="dxa"/>
            </w:tcMar>
            <w:vAlign w:val="center"/>
          </w:tcPr>
          <w:p w14:paraId="16365A33">
            <w:pPr>
              <w:spacing w:after="0" w:line="252" w:lineRule="auto"/>
            </w:pPr>
            <w:r>
              <w:rPr>
                <w:rFonts w:ascii="微软雅黑" w:hAnsi="微软雅黑" w:eastAsia="微软雅黑"/>
                <w:sz w:val="15"/>
              </w:rPr>
              <w:t>祝福模块</w:t>
            </w:r>
          </w:p>
        </w:tc>
        <w:tc>
          <w:tcPr>
            <w:tcW w:w="720" w:type="dxa"/>
            <w:tcMar>
              <w:top w:w="80" w:type="dxa"/>
              <w:left w:w="120" w:type="dxa"/>
              <w:bottom w:w="80" w:type="dxa"/>
              <w:right w:w="120" w:type="dxa"/>
            </w:tcMar>
            <w:vAlign w:val="center"/>
          </w:tcPr>
          <w:p w14:paraId="33DF3351">
            <w:pPr>
              <w:spacing w:after="0" w:line="252" w:lineRule="auto"/>
              <w:jc w:val="center"/>
            </w:pPr>
            <w:r>
              <w:rPr>
                <w:rFonts w:ascii="微软雅黑" w:hAnsi="微软雅黑" w:eastAsia="微软雅黑"/>
                <w:sz w:val="15"/>
              </w:rPr>
              <w:t>白色</w:t>
            </w:r>
          </w:p>
        </w:tc>
        <w:tc>
          <w:tcPr>
            <w:tcW w:w="760" w:type="dxa"/>
            <w:tcMar>
              <w:top w:w="80" w:type="dxa"/>
              <w:left w:w="120" w:type="dxa"/>
              <w:bottom w:w="80" w:type="dxa"/>
              <w:right w:w="120" w:type="dxa"/>
            </w:tcMar>
            <w:vAlign w:val="center"/>
          </w:tcPr>
          <w:p w14:paraId="3A8202C5">
            <w:pPr>
              <w:spacing w:after="0" w:line="252" w:lineRule="auto"/>
              <w:jc w:val="center"/>
            </w:pPr>
            <w:r>
              <w:rPr>
                <w:rFonts w:ascii="微软雅黑" w:hAnsi="微软雅黑" w:eastAsia="微软雅黑"/>
                <w:sz w:val="15"/>
              </w:rPr>
              <w:t>support</w:t>
            </w:r>
          </w:p>
        </w:tc>
        <w:tc>
          <w:tcPr>
            <w:tcW w:w="1300" w:type="dxa"/>
            <w:tcMar>
              <w:top w:w="80" w:type="dxa"/>
              <w:left w:w="120" w:type="dxa"/>
              <w:bottom w:w="80" w:type="dxa"/>
              <w:right w:w="120" w:type="dxa"/>
            </w:tcMar>
            <w:vAlign w:val="center"/>
          </w:tcPr>
          <w:p w14:paraId="63AA73C7">
            <w:pPr>
              <w:spacing w:after="0" w:line="252" w:lineRule="auto"/>
              <w:jc w:val="center"/>
            </w:pPr>
            <w:r>
              <w:rPr>
                <w:rFonts w:ascii="微软雅黑" w:hAnsi="微软雅黑" w:eastAsia="微软雅黑"/>
                <w:sz w:val="15"/>
              </w:rPr>
              <w:t>辅助类技能</w:t>
            </w:r>
          </w:p>
        </w:tc>
        <w:tc>
          <w:tcPr>
            <w:tcW w:w="680" w:type="dxa"/>
            <w:tcMar>
              <w:top w:w="80" w:type="dxa"/>
              <w:left w:w="120" w:type="dxa"/>
              <w:bottom w:w="80" w:type="dxa"/>
              <w:right w:w="120" w:type="dxa"/>
            </w:tcMar>
            <w:vAlign w:val="center"/>
          </w:tcPr>
          <w:p w14:paraId="14440E25">
            <w:pPr>
              <w:spacing w:after="0" w:line="252" w:lineRule="auto"/>
              <w:jc w:val="center"/>
            </w:pPr>
            <w:r>
              <w:rPr>
                <w:rFonts w:ascii="微软雅黑" w:hAnsi="微软雅黑" w:eastAsia="微软雅黑"/>
                <w:sz w:val="15"/>
              </w:rPr>
              <w:t>2x1</w:t>
            </w:r>
          </w:p>
        </w:tc>
        <w:tc>
          <w:tcPr>
            <w:tcW w:w="600" w:type="dxa"/>
            <w:tcMar>
              <w:top w:w="80" w:type="dxa"/>
              <w:left w:w="120" w:type="dxa"/>
              <w:bottom w:w="80" w:type="dxa"/>
              <w:right w:w="120" w:type="dxa"/>
            </w:tcMar>
            <w:vAlign w:val="center"/>
          </w:tcPr>
          <w:p w14:paraId="7DA9F86B">
            <w:pPr>
              <w:spacing w:after="0" w:line="252" w:lineRule="auto"/>
              <w:jc w:val="center"/>
            </w:pPr>
            <w:r>
              <w:rPr>
                <w:rFonts w:ascii="微软雅黑" w:hAnsi="微软雅黑" w:eastAsia="微软雅黑"/>
                <w:sz w:val="15"/>
              </w:rPr>
              <w:t>1</w:t>
            </w:r>
          </w:p>
        </w:tc>
        <w:tc>
          <w:tcPr>
            <w:tcW w:w="1600" w:type="dxa"/>
            <w:tcMar>
              <w:top w:w="80" w:type="dxa"/>
              <w:left w:w="120" w:type="dxa"/>
              <w:bottom w:w="80" w:type="dxa"/>
              <w:right w:w="120" w:type="dxa"/>
            </w:tcMar>
            <w:vAlign w:val="center"/>
          </w:tcPr>
          <w:p w14:paraId="5BEA022D">
            <w:pPr>
              <w:spacing w:after="0" w:line="252" w:lineRule="auto"/>
            </w:pPr>
            <w:r>
              <w:rPr>
                <w:rFonts w:ascii="微软雅黑" w:hAnsi="微软雅黑" w:eastAsia="微软雅黑"/>
                <w:sz w:val="15"/>
              </w:rPr>
              <w:t>辅助</w:t>
            </w:r>
          </w:p>
        </w:tc>
        <w:tc>
          <w:tcPr>
            <w:tcW w:w="5000" w:type="dxa"/>
            <w:tcMar>
              <w:top w:w="80" w:type="dxa"/>
              <w:left w:w="120" w:type="dxa"/>
              <w:bottom w:w="80" w:type="dxa"/>
              <w:right w:w="120" w:type="dxa"/>
            </w:tcMar>
            <w:vAlign w:val="center"/>
          </w:tcPr>
          <w:p w14:paraId="5136AD75">
            <w:pPr>
              <w:spacing w:after="0" w:line="252" w:lineRule="auto"/>
            </w:pPr>
            <w:r>
              <w:rPr>
                <w:rFonts w:ascii="微软雅黑" w:hAnsi="微软雅黑" w:eastAsia="微软雅黑"/>
                <w:sz w:val="15"/>
              </w:rPr>
              <w:t>恢复 50% 意志生命，并获得 50% 意志护盾</w:t>
            </w:r>
          </w:p>
        </w:tc>
      </w:tr>
      <w:tr w14:paraId="06A36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 w:type="dxa"/>
            <w:tcMar>
              <w:top w:w="80" w:type="dxa"/>
              <w:left w:w="120" w:type="dxa"/>
              <w:bottom w:w="80" w:type="dxa"/>
              <w:right w:w="120" w:type="dxa"/>
            </w:tcMar>
            <w:vAlign w:val="center"/>
          </w:tcPr>
          <w:p w14:paraId="7DA8368B">
            <w:pPr>
              <w:spacing w:after="0" w:line="252" w:lineRule="auto"/>
              <w:jc w:val="center"/>
            </w:pPr>
            <w:r>
              <w:rPr>
                <w:rFonts w:ascii="微软雅黑" w:hAnsi="微软雅黑" w:eastAsia="微软雅黑"/>
                <w:sz w:val="15"/>
              </w:rPr>
              <w:t>35</w:t>
            </w:r>
          </w:p>
        </w:tc>
        <w:tc>
          <w:tcPr>
            <w:tcW w:w="1500" w:type="dxa"/>
            <w:tcMar>
              <w:top w:w="80" w:type="dxa"/>
              <w:left w:w="120" w:type="dxa"/>
              <w:bottom w:w="80" w:type="dxa"/>
              <w:right w:w="120" w:type="dxa"/>
            </w:tcMar>
            <w:vAlign w:val="center"/>
          </w:tcPr>
          <w:p w14:paraId="69395F3F">
            <w:pPr>
              <w:spacing w:after="0" w:line="252" w:lineRule="auto"/>
            </w:pPr>
            <w:r>
              <w:rPr>
                <w:rFonts w:ascii="微软雅黑" w:hAnsi="微软雅黑" w:eastAsia="微软雅黑"/>
                <w:sz w:val="15"/>
              </w:rPr>
              <w:t>稳固模块</w:t>
            </w:r>
          </w:p>
        </w:tc>
        <w:tc>
          <w:tcPr>
            <w:tcW w:w="720" w:type="dxa"/>
            <w:tcMar>
              <w:top w:w="80" w:type="dxa"/>
              <w:left w:w="120" w:type="dxa"/>
              <w:bottom w:w="80" w:type="dxa"/>
              <w:right w:w="120" w:type="dxa"/>
            </w:tcMar>
            <w:vAlign w:val="center"/>
          </w:tcPr>
          <w:p w14:paraId="3DF16280">
            <w:pPr>
              <w:spacing w:after="0" w:line="252" w:lineRule="auto"/>
              <w:jc w:val="center"/>
            </w:pPr>
            <w:r>
              <w:rPr>
                <w:rFonts w:ascii="微软雅黑" w:hAnsi="微软雅黑" w:eastAsia="微软雅黑"/>
                <w:sz w:val="15"/>
              </w:rPr>
              <w:t>白色</w:t>
            </w:r>
          </w:p>
        </w:tc>
        <w:tc>
          <w:tcPr>
            <w:tcW w:w="760" w:type="dxa"/>
            <w:tcMar>
              <w:top w:w="80" w:type="dxa"/>
              <w:left w:w="120" w:type="dxa"/>
              <w:bottom w:w="80" w:type="dxa"/>
              <w:right w:w="120" w:type="dxa"/>
            </w:tcMar>
            <w:vAlign w:val="center"/>
          </w:tcPr>
          <w:p w14:paraId="783B3231">
            <w:pPr>
              <w:spacing w:after="0" w:line="252" w:lineRule="auto"/>
              <w:jc w:val="center"/>
            </w:pPr>
            <w:r>
              <w:rPr>
                <w:rFonts w:ascii="微软雅黑" w:hAnsi="微软雅黑" w:eastAsia="微软雅黑"/>
                <w:sz w:val="15"/>
              </w:rPr>
              <w:t>support</w:t>
            </w:r>
          </w:p>
        </w:tc>
        <w:tc>
          <w:tcPr>
            <w:tcW w:w="1300" w:type="dxa"/>
            <w:tcMar>
              <w:top w:w="80" w:type="dxa"/>
              <w:left w:w="120" w:type="dxa"/>
              <w:bottom w:w="80" w:type="dxa"/>
              <w:right w:w="120" w:type="dxa"/>
            </w:tcMar>
            <w:vAlign w:val="center"/>
          </w:tcPr>
          <w:p w14:paraId="1A402755">
            <w:pPr>
              <w:spacing w:after="0" w:line="252" w:lineRule="auto"/>
              <w:jc w:val="center"/>
            </w:pPr>
            <w:r>
              <w:rPr>
                <w:rFonts w:ascii="微软雅黑" w:hAnsi="微软雅黑" w:eastAsia="微软雅黑"/>
                <w:sz w:val="15"/>
              </w:rPr>
              <w:t>辅助类技能</w:t>
            </w:r>
          </w:p>
        </w:tc>
        <w:tc>
          <w:tcPr>
            <w:tcW w:w="680" w:type="dxa"/>
            <w:tcMar>
              <w:top w:w="80" w:type="dxa"/>
              <w:left w:w="120" w:type="dxa"/>
              <w:bottom w:w="80" w:type="dxa"/>
              <w:right w:w="120" w:type="dxa"/>
            </w:tcMar>
            <w:vAlign w:val="center"/>
          </w:tcPr>
          <w:p w14:paraId="6D21B7F6">
            <w:pPr>
              <w:spacing w:after="0" w:line="252" w:lineRule="auto"/>
              <w:jc w:val="center"/>
            </w:pPr>
            <w:r>
              <w:rPr>
                <w:rFonts w:ascii="微软雅黑" w:hAnsi="微软雅黑" w:eastAsia="微软雅黑"/>
                <w:sz w:val="15"/>
              </w:rPr>
              <w:t>1x1</w:t>
            </w:r>
          </w:p>
        </w:tc>
        <w:tc>
          <w:tcPr>
            <w:tcW w:w="600" w:type="dxa"/>
            <w:tcMar>
              <w:top w:w="80" w:type="dxa"/>
              <w:left w:w="120" w:type="dxa"/>
              <w:bottom w:w="80" w:type="dxa"/>
              <w:right w:w="120" w:type="dxa"/>
            </w:tcMar>
            <w:vAlign w:val="center"/>
          </w:tcPr>
          <w:p w14:paraId="2BC67473">
            <w:pPr>
              <w:spacing w:after="0" w:line="252" w:lineRule="auto"/>
              <w:jc w:val="center"/>
            </w:pPr>
            <w:r>
              <w:rPr>
                <w:rFonts w:ascii="微软雅黑" w:hAnsi="微软雅黑" w:eastAsia="微软雅黑"/>
                <w:sz w:val="15"/>
              </w:rPr>
              <w:t>1</w:t>
            </w:r>
          </w:p>
        </w:tc>
        <w:tc>
          <w:tcPr>
            <w:tcW w:w="1600" w:type="dxa"/>
            <w:tcMar>
              <w:top w:w="80" w:type="dxa"/>
              <w:left w:w="120" w:type="dxa"/>
              <w:bottom w:w="80" w:type="dxa"/>
              <w:right w:w="120" w:type="dxa"/>
            </w:tcMar>
            <w:vAlign w:val="center"/>
          </w:tcPr>
          <w:p w14:paraId="0CE16259">
            <w:pPr>
              <w:spacing w:after="0" w:line="252" w:lineRule="auto"/>
            </w:pPr>
            <w:r>
              <w:rPr>
                <w:rFonts w:ascii="微软雅黑" w:hAnsi="微软雅黑" w:eastAsia="微软雅黑"/>
                <w:sz w:val="15"/>
              </w:rPr>
              <w:t>辅助、减伤</w:t>
            </w:r>
          </w:p>
        </w:tc>
        <w:tc>
          <w:tcPr>
            <w:tcW w:w="5000" w:type="dxa"/>
            <w:tcMar>
              <w:top w:w="80" w:type="dxa"/>
              <w:left w:w="120" w:type="dxa"/>
              <w:bottom w:w="80" w:type="dxa"/>
              <w:right w:w="120" w:type="dxa"/>
            </w:tcMar>
            <w:vAlign w:val="center"/>
          </w:tcPr>
          <w:p w14:paraId="4FBD99BD">
            <w:pPr>
              <w:spacing w:after="0" w:line="252" w:lineRule="auto"/>
            </w:pPr>
            <w:r>
              <w:rPr>
                <w:rFonts w:ascii="微软雅黑" w:hAnsi="微软雅黑" w:eastAsia="微软雅黑"/>
                <w:sz w:val="15"/>
              </w:rPr>
              <w:t>受到伤害 -20%，持续 1 回合</w:t>
            </w:r>
          </w:p>
        </w:tc>
      </w:tr>
      <w:tr w14:paraId="202F7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 w:type="dxa"/>
            <w:tcMar>
              <w:top w:w="80" w:type="dxa"/>
              <w:left w:w="120" w:type="dxa"/>
              <w:bottom w:w="80" w:type="dxa"/>
              <w:right w:w="120" w:type="dxa"/>
            </w:tcMar>
            <w:vAlign w:val="center"/>
          </w:tcPr>
          <w:p w14:paraId="4CA7B47C">
            <w:pPr>
              <w:spacing w:after="0" w:line="252" w:lineRule="auto"/>
              <w:jc w:val="center"/>
            </w:pPr>
            <w:r>
              <w:rPr>
                <w:rFonts w:ascii="微软雅黑" w:hAnsi="微软雅黑" w:eastAsia="微软雅黑"/>
                <w:sz w:val="15"/>
              </w:rPr>
              <w:t>36</w:t>
            </w:r>
          </w:p>
        </w:tc>
        <w:tc>
          <w:tcPr>
            <w:tcW w:w="1500" w:type="dxa"/>
            <w:tcMar>
              <w:top w:w="80" w:type="dxa"/>
              <w:left w:w="120" w:type="dxa"/>
              <w:bottom w:w="80" w:type="dxa"/>
              <w:right w:w="120" w:type="dxa"/>
            </w:tcMar>
            <w:vAlign w:val="center"/>
          </w:tcPr>
          <w:p w14:paraId="12557CC9">
            <w:pPr>
              <w:spacing w:after="0" w:line="252" w:lineRule="auto"/>
            </w:pPr>
            <w:r>
              <w:rPr>
                <w:rFonts w:ascii="微软雅黑" w:hAnsi="微软雅黑" w:eastAsia="微软雅黑"/>
                <w:sz w:val="15"/>
              </w:rPr>
              <w:t>鼓舞</w:t>
            </w:r>
          </w:p>
        </w:tc>
        <w:tc>
          <w:tcPr>
            <w:tcW w:w="720" w:type="dxa"/>
            <w:tcMar>
              <w:top w:w="80" w:type="dxa"/>
              <w:left w:w="120" w:type="dxa"/>
              <w:bottom w:w="80" w:type="dxa"/>
              <w:right w:w="120" w:type="dxa"/>
            </w:tcMar>
            <w:vAlign w:val="center"/>
          </w:tcPr>
          <w:p w14:paraId="7991F9D5">
            <w:pPr>
              <w:spacing w:after="0" w:line="252" w:lineRule="auto"/>
              <w:jc w:val="center"/>
            </w:pPr>
            <w:r>
              <w:rPr>
                <w:rFonts w:ascii="微软雅黑" w:hAnsi="微软雅黑" w:eastAsia="微软雅黑"/>
                <w:sz w:val="15"/>
              </w:rPr>
              <w:t>白色</w:t>
            </w:r>
          </w:p>
        </w:tc>
        <w:tc>
          <w:tcPr>
            <w:tcW w:w="760" w:type="dxa"/>
            <w:tcMar>
              <w:top w:w="80" w:type="dxa"/>
              <w:left w:w="120" w:type="dxa"/>
              <w:bottom w:w="80" w:type="dxa"/>
              <w:right w:w="120" w:type="dxa"/>
            </w:tcMar>
            <w:vAlign w:val="center"/>
          </w:tcPr>
          <w:p w14:paraId="28DB09A8">
            <w:pPr>
              <w:spacing w:after="0" w:line="252" w:lineRule="auto"/>
              <w:jc w:val="center"/>
            </w:pPr>
            <w:r>
              <w:rPr>
                <w:rFonts w:ascii="微软雅黑" w:hAnsi="微软雅黑" w:eastAsia="微软雅黑"/>
                <w:sz w:val="15"/>
              </w:rPr>
              <w:t>support</w:t>
            </w:r>
          </w:p>
        </w:tc>
        <w:tc>
          <w:tcPr>
            <w:tcW w:w="1300" w:type="dxa"/>
            <w:tcMar>
              <w:top w:w="80" w:type="dxa"/>
              <w:left w:w="120" w:type="dxa"/>
              <w:bottom w:w="80" w:type="dxa"/>
              <w:right w:w="120" w:type="dxa"/>
            </w:tcMar>
            <w:vAlign w:val="center"/>
          </w:tcPr>
          <w:p w14:paraId="6A62B9C5">
            <w:pPr>
              <w:spacing w:after="0" w:line="252" w:lineRule="auto"/>
              <w:jc w:val="center"/>
            </w:pPr>
            <w:r>
              <w:rPr>
                <w:rFonts w:ascii="微软雅黑" w:hAnsi="微软雅黑" w:eastAsia="微软雅黑"/>
                <w:sz w:val="15"/>
              </w:rPr>
              <w:t>辅助类技能</w:t>
            </w:r>
          </w:p>
        </w:tc>
        <w:tc>
          <w:tcPr>
            <w:tcW w:w="680" w:type="dxa"/>
            <w:tcMar>
              <w:top w:w="80" w:type="dxa"/>
              <w:left w:w="120" w:type="dxa"/>
              <w:bottom w:w="80" w:type="dxa"/>
              <w:right w:w="120" w:type="dxa"/>
            </w:tcMar>
            <w:vAlign w:val="center"/>
          </w:tcPr>
          <w:p w14:paraId="154659D1">
            <w:pPr>
              <w:spacing w:after="0" w:line="252" w:lineRule="auto"/>
              <w:jc w:val="center"/>
            </w:pPr>
            <w:r>
              <w:rPr>
                <w:rFonts w:ascii="微软雅黑" w:hAnsi="微软雅黑" w:eastAsia="微软雅黑"/>
                <w:sz w:val="15"/>
              </w:rPr>
              <w:t>1x1</w:t>
            </w:r>
          </w:p>
        </w:tc>
        <w:tc>
          <w:tcPr>
            <w:tcW w:w="600" w:type="dxa"/>
            <w:tcMar>
              <w:top w:w="80" w:type="dxa"/>
              <w:left w:w="120" w:type="dxa"/>
              <w:bottom w:w="80" w:type="dxa"/>
              <w:right w:w="120" w:type="dxa"/>
            </w:tcMar>
            <w:vAlign w:val="center"/>
          </w:tcPr>
          <w:p w14:paraId="05C9D94D">
            <w:pPr>
              <w:spacing w:after="0" w:line="252" w:lineRule="auto"/>
              <w:jc w:val="center"/>
            </w:pPr>
            <w:r>
              <w:rPr>
                <w:rFonts w:ascii="微软雅黑" w:hAnsi="微软雅黑" w:eastAsia="微软雅黑"/>
                <w:sz w:val="15"/>
              </w:rPr>
              <w:t>1</w:t>
            </w:r>
          </w:p>
        </w:tc>
        <w:tc>
          <w:tcPr>
            <w:tcW w:w="1600" w:type="dxa"/>
            <w:tcMar>
              <w:top w:w="80" w:type="dxa"/>
              <w:left w:w="120" w:type="dxa"/>
              <w:bottom w:w="80" w:type="dxa"/>
              <w:right w:w="120" w:type="dxa"/>
            </w:tcMar>
            <w:vAlign w:val="center"/>
          </w:tcPr>
          <w:p w14:paraId="6C21E3FA">
            <w:pPr>
              <w:spacing w:after="0" w:line="252" w:lineRule="auto"/>
            </w:pPr>
            <w:r>
              <w:rPr>
                <w:rFonts w:ascii="微软雅黑" w:hAnsi="微软雅黑" w:eastAsia="微软雅黑"/>
                <w:sz w:val="15"/>
              </w:rPr>
              <w:t>辅助、士气</w:t>
            </w:r>
          </w:p>
        </w:tc>
        <w:tc>
          <w:tcPr>
            <w:tcW w:w="5000" w:type="dxa"/>
            <w:tcMar>
              <w:top w:w="80" w:type="dxa"/>
              <w:left w:w="120" w:type="dxa"/>
              <w:bottom w:w="80" w:type="dxa"/>
              <w:right w:w="120" w:type="dxa"/>
            </w:tcMar>
            <w:vAlign w:val="center"/>
          </w:tcPr>
          <w:p w14:paraId="3FD851D4">
            <w:pPr>
              <w:spacing w:after="0" w:line="252" w:lineRule="auto"/>
            </w:pPr>
            <w:r>
              <w:rPr>
                <w:rFonts w:ascii="微软雅黑" w:hAnsi="微软雅黑" w:eastAsia="微软雅黑"/>
                <w:sz w:val="15"/>
              </w:rPr>
              <w:t>恢复 3 士气</w:t>
            </w:r>
          </w:p>
        </w:tc>
      </w:tr>
      <w:tr w14:paraId="2CEDB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 w:type="dxa"/>
            <w:tcMar>
              <w:top w:w="80" w:type="dxa"/>
              <w:left w:w="120" w:type="dxa"/>
              <w:bottom w:w="80" w:type="dxa"/>
              <w:right w:w="120" w:type="dxa"/>
            </w:tcMar>
            <w:vAlign w:val="center"/>
          </w:tcPr>
          <w:p w14:paraId="6657C1B3">
            <w:pPr>
              <w:spacing w:after="0" w:line="252" w:lineRule="auto"/>
              <w:jc w:val="center"/>
            </w:pPr>
            <w:r>
              <w:rPr>
                <w:rFonts w:ascii="微软雅黑" w:hAnsi="微软雅黑" w:eastAsia="微软雅黑"/>
                <w:sz w:val="15"/>
              </w:rPr>
              <w:t>37</w:t>
            </w:r>
          </w:p>
        </w:tc>
        <w:tc>
          <w:tcPr>
            <w:tcW w:w="1500" w:type="dxa"/>
            <w:tcMar>
              <w:top w:w="80" w:type="dxa"/>
              <w:left w:w="120" w:type="dxa"/>
              <w:bottom w:w="80" w:type="dxa"/>
              <w:right w:w="120" w:type="dxa"/>
            </w:tcMar>
            <w:vAlign w:val="center"/>
          </w:tcPr>
          <w:p w14:paraId="477EF939">
            <w:pPr>
              <w:spacing w:after="0" w:line="252" w:lineRule="auto"/>
            </w:pPr>
            <w:r>
              <w:rPr>
                <w:rFonts w:ascii="微软雅黑" w:hAnsi="微软雅黑" w:eastAsia="微软雅黑"/>
                <w:sz w:val="15"/>
              </w:rPr>
              <w:t>鼓舞核心</w:t>
            </w:r>
          </w:p>
        </w:tc>
        <w:tc>
          <w:tcPr>
            <w:tcW w:w="720" w:type="dxa"/>
            <w:tcMar>
              <w:top w:w="80" w:type="dxa"/>
              <w:left w:w="120" w:type="dxa"/>
              <w:bottom w:w="80" w:type="dxa"/>
              <w:right w:w="120" w:type="dxa"/>
            </w:tcMar>
            <w:vAlign w:val="center"/>
          </w:tcPr>
          <w:p w14:paraId="5BDB1835">
            <w:pPr>
              <w:spacing w:after="0" w:line="252" w:lineRule="auto"/>
              <w:jc w:val="center"/>
            </w:pPr>
            <w:r>
              <w:rPr>
                <w:rFonts w:ascii="微软雅黑" w:hAnsi="微软雅黑" w:eastAsia="微软雅黑"/>
                <w:sz w:val="15"/>
              </w:rPr>
              <w:t>白色</w:t>
            </w:r>
          </w:p>
        </w:tc>
        <w:tc>
          <w:tcPr>
            <w:tcW w:w="760" w:type="dxa"/>
            <w:tcMar>
              <w:top w:w="80" w:type="dxa"/>
              <w:left w:w="120" w:type="dxa"/>
              <w:bottom w:w="80" w:type="dxa"/>
              <w:right w:w="120" w:type="dxa"/>
            </w:tcMar>
            <w:vAlign w:val="center"/>
          </w:tcPr>
          <w:p w14:paraId="63B38225">
            <w:pPr>
              <w:spacing w:after="0" w:line="252" w:lineRule="auto"/>
              <w:jc w:val="center"/>
            </w:pPr>
            <w:r>
              <w:rPr>
                <w:rFonts w:ascii="微软雅黑" w:hAnsi="微软雅黑" w:eastAsia="微软雅黑"/>
                <w:sz w:val="15"/>
              </w:rPr>
              <w:t>support</w:t>
            </w:r>
          </w:p>
        </w:tc>
        <w:tc>
          <w:tcPr>
            <w:tcW w:w="1300" w:type="dxa"/>
            <w:tcMar>
              <w:top w:w="80" w:type="dxa"/>
              <w:left w:w="120" w:type="dxa"/>
              <w:bottom w:w="80" w:type="dxa"/>
              <w:right w:w="120" w:type="dxa"/>
            </w:tcMar>
            <w:vAlign w:val="center"/>
          </w:tcPr>
          <w:p w14:paraId="359B3918">
            <w:pPr>
              <w:spacing w:after="0" w:line="252" w:lineRule="auto"/>
              <w:jc w:val="center"/>
            </w:pPr>
            <w:r>
              <w:rPr>
                <w:rFonts w:ascii="微软雅黑" w:hAnsi="微软雅黑" w:eastAsia="微软雅黑"/>
                <w:sz w:val="15"/>
              </w:rPr>
              <w:t>辅助类技能</w:t>
            </w:r>
          </w:p>
        </w:tc>
        <w:tc>
          <w:tcPr>
            <w:tcW w:w="680" w:type="dxa"/>
            <w:tcMar>
              <w:top w:w="80" w:type="dxa"/>
              <w:left w:w="120" w:type="dxa"/>
              <w:bottom w:w="80" w:type="dxa"/>
              <w:right w:w="120" w:type="dxa"/>
            </w:tcMar>
            <w:vAlign w:val="center"/>
          </w:tcPr>
          <w:p w14:paraId="6D6B4E8F">
            <w:pPr>
              <w:spacing w:after="0" w:line="252" w:lineRule="auto"/>
              <w:jc w:val="center"/>
            </w:pPr>
            <w:r>
              <w:rPr>
                <w:rFonts w:ascii="微软雅黑" w:hAnsi="微软雅黑" w:eastAsia="微软雅黑"/>
                <w:sz w:val="15"/>
              </w:rPr>
              <w:t>1x1</w:t>
            </w:r>
          </w:p>
        </w:tc>
        <w:tc>
          <w:tcPr>
            <w:tcW w:w="600" w:type="dxa"/>
            <w:tcMar>
              <w:top w:w="80" w:type="dxa"/>
              <w:left w:w="120" w:type="dxa"/>
              <w:bottom w:w="80" w:type="dxa"/>
              <w:right w:w="120" w:type="dxa"/>
            </w:tcMar>
            <w:vAlign w:val="center"/>
          </w:tcPr>
          <w:p w14:paraId="4D40BCEF">
            <w:pPr>
              <w:spacing w:after="0" w:line="252" w:lineRule="auto"/>
              <w:jc w:val="center"/>
            </w:pPr>
            <w:r>
              <w:rPr>
                <w:rFonts w:ascii="微软雅黑" w:hAnsi="微软雅黑" w:eastAsia="微软雅黑"/>
                <w:sz w:val="15"/>
              </w:rPr>
              <w:t>0</w:t>
            </w:r>
          </w:p>
        </w:tc>
        <w:tc>
          <w:tcPr>
            <w:tcW w:w="1600" w:type="dxa"/>
            <w:tcMar>
              <w:top w:w="80" w:type="dxa"/>
              <w:left w:w="120" w:type="dxa"/>
              <w:bottom w:w="80" w:type="dxa"/>
              <w:right w:w="120" w:type="dxa"/>
            </w:tcMar>
            <w:vAlign w:val="center"/>
          </w:tcPr>
          <w:p w14:paraId="19913A71">
            <w:pPr>
              <w:spacing w:after="0" w:line="252" w:lineRule="auto"/>
            </w:pPr>
            <w:r>
              <w:rPr>
                <w:rFonts w:ascii="微软雅黑" w:hAnsi="微软雅黑" w:eastAsia="微软雅黑"/>
                <w:sz w:val="15"/>
              </w:rPr>
              <w:t>辅助、士气、独行</w:t>
            </w:r>
          </w:p>
        </w:tc>
        <w:tc>
          <w:tcPr>
            <w:tcW w:w="5000" w:type="dxa"/>
            <w:tcMar>
              <w:top w:w="80" w:type="dxa"/>
              <w:left w:w="120" w:type="dxa"/>
              <w:bottom w:w="80" w:type="dxa"/>
              <w:right w:w="120" w:type="dxa"/>
            </w:tcMar>
            <w:vAlign w:val="center"/>
          </w:tcPr>
          <w:p w14:paraId="1394B3FB">
            <w:pPr>
              <w:spacing w:after="0" w:line="252" w:lineRule="auto"/>
            </w:pPr>
            <w:bookmarkStart w:id="0" w:name="_GoBack"/>
            <w:r>
              <w:rPr>
                <w:rFonts w:ascii="微软雅黑" w:hAnsi="微软雅黑" w:eastAsia="微软雅黑"/>
                <w:sz w:val="15"/>
              </w:rPr>
              <w:t>独行：治疗或护盾技能恢复士气</w:t>
            </w:r>
            <w:bookmarkEnd w:id="0"/>
          </w:p>
        </w:tc>
      </w:tr>
    </w:tbl>
    <w:p w14:paraId="1C73AD88">
      <w:pPr>
        <w:pStyle w:val="3"/>
      </w:pPr>
      <w:r>
        <w:t>备注</w:t>
      </w:r>
    </w:p>
    <w:p w14:paraId="363CE7CC">
      <w:pPr>
        <w:ind w:left="259" w:hanging="259"/>
      </w:pPr>
      <w:r>
        <w:rPr>
          <w:b/>
        </w:rPr>
        <w:t xml:space="preserve">• </w:t>
      </w:r>
      <w:r>
        <w:t>灼烧打击类模块的实际灼烧层数由相邻伤害模块的直接伤害总和动态计算。</w:t>
      </w:r>
    </w:p>
    <w:p w14:paraId="65F9D74B">
      <w:pPr>
        <w:ind w:left="259" w:hanging="259"/>
      </w:pPr>
      <w:r>
        <w:rPr>
          <w:b/>
        </w:rPr>
        <w:t xml:space="preserve">• </w:t>
      </w:r>
      <w:r>
        <w:t>士气打击、士气护盾会并入同一张技能卡的总伤害/总护盾一起结算；士气不足时对应消耗模块不触发。</w:t>
      </w:r>
    </w:p>
    <w:p w14:paraId="6808E4B5">
      <w:pPr>
        <w:ind w:left="259" w:hanging="259"/>
      </w:pPr>
      <w:r>
        <w:rPr>
          <w:b/>
        </w:rPr>
        <w:t xml:space="preserve">• </w:t>
      </w:r>
      <w:r>
        <w:t>独行类模块带唯一限制：同一张技能卡仅能装备 1 个。</w:t>
      </w:r>
    </w:p>
    <w:p w14:paraId="032714D6">
      <w:pPr>
        <w:ind w:left="259" w:hanging="259"/>
      </w:pPr>
      <w:r>
        <w:rPr>
          <w:b/>
        </w:rPr>
        <w:t xml:space="preserve">• </w:t>
      </w:r>
      <w:r>
        <w:t>实际能量消耗、特殊格增幅和最终技能效果仍以构筑界面实时预览为准。</w:t>
      </w:r>
    </w:p>
    <w:sectPr>
      <w:pgSz w:w="15840" w:h="12240" w:orient="landscape"/>
      <w:pgMar w:top="792" w:right="792" w:bottom="792" w:left="79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B212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64" w:lineRule="auto"/>
    </w:pPr>
    <w:rPr>
      <w:rFonts w:ascii="微软雅黑" w:hAnsi="微软雅黑" w:eastAsia="微软雅黑" w:cstheme="minorBidi"/>
      <w:sz w:val="18"/>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1409</Words>
  <Characters>1716</Characters>
  <Lines>0</Lines>
  <Paragraphs>0</Paragraphs>
  <TotalTime>53</TotalTime>
  <ScaleCrop>false</ScaleCrop>
  <LinksUpToDate>false</LinksUpToDate>
  <CharactersWithSpaces>1823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夏目の流年</cp:lastModifiedBy>
  <dcterms:modified xsi:type="dcterms:W3CDTF">2026-06-03T15:57:35Z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eyJoZGlkIjoiMDRlZjFlYjM3ZDUyMmNhM2VhNGEwNzkxOWVhNDMwOWEiLCJ1c2VySWQiOiI0MTg5MjE1MzkifQ==</vt:lpwstr>
  </property>
  <property fmtid="{D5CDD505-2E9C-101B-9397-08002B2CF9AE}" pid="3" name="KSOProductBuildVer">
    <vt:lpwstr>2052-12.1.0.26375</vt:lpwstr>
  </property>
  <property fmtid="{D5CDD505-2E9C-101B-9397-08002B2CF9AE}" pid="4" name="ICV">
    <vt:lpwstr>EB24C90FD0184F87ABC76C9854E768B3_12</vt:lpwstr>
  </property>
</Properties>
</file>