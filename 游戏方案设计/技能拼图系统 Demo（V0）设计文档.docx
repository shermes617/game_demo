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C2FC1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技能拼图系统 Demo（V0）设计文档</w:t>
      </w:r>
    </w:p>
    <w:p w14:paraId="3A7AD87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项目代号：Skill Puzzle Prototype</w:t>
      </w:r>
    </w:p>
    <w:p w14:paraId="2E48645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本版本是整个项目最重要的原型。</w:t>
      </w:r>
    </w:p>
    <w:p w14:paraId="037C992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目标不是：</w:t>
      </w:r>
    </w:p>
    <w:p w14:paraId="4991FAD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做完整游戏</w:t>
      </w:r>
    </w:p>
    <w:p w14:paraId="7DCEFC8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而是：</w:t>
      </w:r>
    </w:p>
    <w:p w14:paraId="1FD3A76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验证"技能拼图构筑"是否真正有趣</w:t>
      </w:r>
    </w:p>
    <w:p w14:paraId="3EA7C001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1. V0 核心目标</w:t>
      </w:r>
    </w:p>
    <w:p w14:paraId="5833A4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V0 只验证：</w:t>
      </w:r>
    </w:p>
    <w:p w14:paraId="628DE07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拼图</w:t>
      </w:r>
    </w:p>
    <w:p w14:paraId="218A551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</w:t>
      </w:r>
    </w:p>
    <w:p w14:paraId="2AA6B18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构筑</w:t>
      </w:r>
    </w:p>
    <w:p w14:paraId="4B75DB2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</w:t>
      </w:r>
    </w:p>
    <w:p w14:paraId="63C28D4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能量取舍</w:t>
      </w:r>
    </w:p>
    <w:p w14:paraId="7DE1F61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</w:t>
      </w:r>
    </w:p>
    <w:p w14:paraId="5DAF6F8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技能生成</w:t>
      </w:r>
    </w:p>
    <w:p w14:paraId="6BE5865F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2. 本版本不做的内容</w:t>
      </w:r>
    </w:p>
    <w:p w14:paraId="7F5BA2B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以下系统全部不进入 V0：</w:t>
      </w:r>
    </w:p>
    <w:p w14:paraId="1950DA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战斗系统</w:t>
      </w:r>
    </w:p>
    <w:p w14:paraId="59F0B6B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敌人</w:t>
      </w:r>
    </w:p>
    <w:p w14:paraId="29377DC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</w:t>
      </w:r>
    </w:p>
    <w:p w14:paraId="2E266A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角色站位</w:t>
      </w:r>
    </w:p>
    <w:p w14:paraId="6CA41BF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搜打撤</w:t>
      </w:r>
    </w:p>
    <w:p w14:paraId="56FD1E8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士气</w:t>
      </w:r>
    </w:p>
    <w:p w14:paraId="15D311F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重伤</w:t>
      </w:r>
    </w:p>
    <w:p w14:paraId="388668F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地图探索</w:t>
      </w:r>
    </w:p>
    <w:p w14:paraId="2D4CF2A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装备</w:t>
      </w:r>
    </w:p>
    <w:p w14:paraId="5FAF5F8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天赋</w:t>
      </w:r>
    </w:p>
    <w:p w14:paraId="0F28EC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随机词条</w:t>
      </w:r>
    </w:p>
    <w:p w14:paraId="5EDCC7A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联动模组</w:t>
      </w:r>
    </w:p>
    <w:p w14:paraId="55E6F3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动画</w:t>
      </w:r>
    </w:p>
    <w:p w14:paraId="4017843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剧情</w:t>
      </w:r>
    </w:p>
    <w:p w14:paraId="6E822FBE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3. V0 最终效果</w:t>
      </w:r>
    </w:p>
    <w:p w14:paraId="16E3B22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玩家进入界面后：</w:t>
      </w:r>
    </w:p>
    <w:p w14:paraId="28708BF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拖拽模组</w:t>
      </w:r>
    </w:p>
    <w:p w14:paraId="167CB26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↓</w:t>
      </w:r>
    </w:p>
    <w:p w14:paraId="004EBCC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放入技能卡</w:t>
      </w:r>
    </w:p>
    <w:p w14:paraId="1AE5480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↓</w:t>
      </w:r>
    </w:p>
    <w:p w14:paraId="44E9EB6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实时生成技能</w:t>
      </w:r>
    </w:p>
    <w:p w14:paraId="265F8D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↓</w:t>
      </w:r>
    </w:p>
    <w:p w14:paraId="5C8E401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查看技能变化</w:t>
      </w:r>
    </w:p>
    <w:p w14:paraId="1634A9B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↓</w:t>
      </w:r>
    </w:p>
    <w:p w14:paraId="6043077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不断优化布局</w:t>
      </w:r>
    </w:p>
    <w:p w14:paraId="3D44D6F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如果玩家会：</w:t>
      </w:r>
    </w:p>
    <w:p w14:paraId="5200A16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反复重新摆放模组</w:t>
      </w:r>
    </w:p>
    <w:p w14:paraId="740CDEA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则：</w:t>
      </w:r>
    </w:p>
    <w:p w14:paraId="68D0031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项目核心成立</w:t>
      </w:r>
    </w:p>
    <w:p w14:paraId="0D04E3D9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4. V0 核心体验</w:t>
      </w:r>
    </w:p>
    <w:p w14:paraId="0EED927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玩家需要不断思考：</w:t>
      </w:r>
    </w:p>
    <w:p w14:paraId="60B907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这个模组该放哪里？</w:t>
      </w:r>
    </w:p>
    <w:p w14:paraId="281E06C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以及：</w:t>
      </w:r>
    </w:p>
    <w:p w14:paraId="46B940F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我能不能：</w:t>
      </w:r>
    </w:p>
    <w:p w14:paraId="591F51E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少占 1 格？</w:t>
      </w:r>
    </w:p>
    <w:p w14:paraId="481A5D1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卡进特殊格？</w:t>
      </w:r>
    </w:p>
    <w:p w14:paraId="37D4CD1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降低能量消耗？</w:t>
      </w:r>
    </w:p>
    <w:p w14:paraId="4533A3AA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5. V0 内容规模</w:t>
      </w:r>
    </w:p>
    <w:p w14:paraId="4A5EC1D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严格控制内容量。</w:t>
      </w:r>
    </w:p>
    <w:p w14:paraId="3919C60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技能卡</w:t>
      </w:r>
    </w:p>
    <w:p w14:paraId="5925A62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仅：</w:t>
      </w:r>
    </w:p>
    <w:p w14:paraId="6C09AAD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 张</w:t>
      </w:r>
    </w:p>
    <w:p w14:paraId="480B623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模组</w:t>
      </w:r>
    </w:p>
    <w:p w14:paraId="5DE0EFB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仅：</w:t>
      </w:r>
    </w:p>
    <w:p w14:paraId="022A5EB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10~12 个</w:t>
      </w:r>
    </w:p>
    <w:p w14:paraId="63A6DA6C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技能效果类型</w:t>
      </w:r>
    </w:p>
    <w:p w14:paraId="1CCAA36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仅：</w:t>
      </w:r>
    </w:p>
    <w:p w14:paraId="19196A4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伤害</w:t>
      </w:r>
    </w:p>
    <w:p w14:paraId="40C90EB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治疗</w:t>
      </w:r>
    </w:p>
    <w:p w14:paraId="77B3F10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护盾</w:t>
      </w:r>
    </w:p>
    <w:p w14:paraId="4D3E7B2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加速</w:t>
      </w:r>
    </w:p>
    <w:p w14:paraId="155CE48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减伤</w:t>
      </w:r>
    </w:p>
    <w:p w14:paraId="673DCC84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6. 界面布局</w:t>
      </w:r>
    </w:p>
    <w:p w14:paraId="01B04AB0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左侧：模组仓库</w:t>
      </w:r>
    </w:p>
    <w:p w14:paraId="30C7D13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显示：</w:t>
      </w:r>
    </w:p>
    <w:p w14:paraId="2143694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所有可用模组</w:t>
      </w:r>
    </w:p>
    <w:p w14:paraId="4C42755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例如：</w:t>
      </w:r>
    </w:p>
    <w:p w14:paraId="3FE3616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[1x1伤害]</w:t>
      </w:r>
    </w:p>
    <w:p w14:paraId="2C6D752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[1x2伤害]</w:t>
      </w:r>
    </w:p>
    <w:p w14:paraId="5CE2797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[护盾]</w:t>
      </w:r>
    </w:p>
    <w:p w14:paraId="6536F87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[治疗]</w:t>
      </w:r>
    </w:p>
    <w:p w14:paraId="363EA33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[加速]</w:t>
      </w:r>
    </w:p>
    <w:p w14:paraId="5F9A7745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中间：技能卡区域</w:t>
      </w:r>
    </w:p>
    <w:p w14:paraId="3FE340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显示：</w:t>
      </w:r>
    </w:p>
    <w:p w14:paraId="3125472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技能卡形状</w:t>
      </w:r>
    </w:p>
    <w:p w14:paraId="23B4F39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特殊格子</w:t>
      </w:r>
    </w:p>
    <w:p w14:paraId="0D1083A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已放置模组</w:t>
      </w:r>
    </w:p>
    <w:p w14:paraId="34ED538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玩家可以：</w:t>
      </w:r>
    </w:p>
    <w:p w14:paraId="5DF8711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拖拽</w:t>
      </w:r>
    </w:p>
    <w:p w14:paraId="21C1549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旋转</w:t>
      </w:r>
    </w:p>
    <w:p w14:paraId="06459A4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放置</w:t>
      </w:r>
    </w:p>
    <w:p w14:paraId="5A2CA46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移除</w:t>
      </w:r>
    </w:p>
    <w:p w14:paraId="2CCF62A1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右侧：技能结果预览</w:t>
      </w:r>
    </w:p>
    <w:p w14:paraId="72E105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实时显示：</w:t>
      </w:r>
    </w:p>
    <w:p w14:paraId="0AC9402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技能名称</w:t>
      </w:r>
    </w:p>
    <w:p w14:paraId="744FD48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技能消耗</w:t>
      </w:r>
    </w:p>
    <w:p w14:paraId="51AE928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技能效果</w:t>
      </w:r>
    </w:p>
    <w:p w14:paraId="2FA91B5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作用范围</w:t>
      </w:r>
    </w:p>
    <w:p w14:paraId="50C1036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技能评分（可选）</w:t>
      </w:r>
    </w:p>
    <w:p w14:paraId="74E82E2A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底部：操作按钮</w:t>
      </w:r>
    </w:p>
    <w:p w14:paraId="4E3B2B0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仅需要：</w:t>
      </w:r>
    </w:p>
    <w:p w14:paraId="3F25525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清空技能</w:t>
      </w:r>
    </w:p>
    <w:p w14:paraId="733CF24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自动排列（可选）</w:t>
      </w:r>
    </w:p>
    <w:p w14:paraId="117F6AC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模拟释放</w:t>
      </w:r>
    </w:p>
    <w:p w14:paraId="2ED95135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7. 技能卡设计</w:t>
      </w:r>
    </w:p>
    <w:p w14:paraId="46757C22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技能卡 1：精准打击</w:t>
      </w:r>
    </w:p>
    <w:p w14:paraId="72DA314A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定位</w:t>
      </w:r>
    </w:p>
    <w:p w14:paraId="5828F2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单体爆发。</w:t>
      </w:r>
    </w:p>
    <w:p w14:paraId="6708F0AB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技能卡形状</w:t>
      </w:r>
    </w:p>
    <w:p w14:paraId="70A9A86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■ ■</w:t>
      </w:r>
    </w:p>
    <w:p w14:paraId="3731CD4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□ ■</w:t>
      </w:r>
    </w:p>
    <w:p w14:paraId="71FA3A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□ □</w:t>
      </w:r>
    </w:p>
    <w:p w14:paraId="0799A3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□ □</w:t>
      </w:r>
    </w:p>
    <w:p w14:paraId="55C6F837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特殊格子</w:t>
      </w:r>
    </w:p>
    <w:p w14:paraId="5B29B46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第二行第三列</w:t>
      </w:r>
    </w:p>
    <w:p w14:paraId="2B4B529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效果：</w:t>
      </w:r>
    </w:p>
    <w:p w14:paraId="176E154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伤害模组效果 +30%</w:t>
      </w:r>
    </w:p>
    <w:p w14:paraId="0753D6A2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技能属性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26B6C7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152A02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属性</w:t>
            </w:r>
          </w:p>
        </w:tc>
        <w:tc>
          <w:tcPr>
            <w:tcW w:w="4140" w:type="dxa"/>
          </w:tcPr>
          <w:p w14:paraId="416189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内容</w:t>
            </w:r>
          </w:p>
        </w:tc>
      </w:tr>
      <w:tr w14:paraId="57351E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56B44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品质</w:t>
            </w:r>
          </w:p>
        </w:tc>
        <w:tc>
          <w:tcPr>
            <w:tcW w:w="4140" w:type="dxa"/>
          </w:tcPr>
          <w:p w14:paraId="34745E8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绿色</w:t>
            </w:r>
          </w:p>
        </w:tc>
      </w:tr>
      <w:tr w14:paraId="5DB6F29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24AD883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作用对象</w:t>
            </w:r>
          </w:p>
        </w:tc>
        <w:tc>
          <w:tcPr>
            <w:tcW w:w="4140" w:type="dxa"/>
          </w:tcPr>
          <w:p w14:paraId="162680B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敌方单体</w:t>
            </w:r>
          </w:p>
        </w:tc>
      </w:tr>
      <w:tr w14:paraId="39890E5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4A9008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初始格子</w:t>
            </w:r>
          </w:p>
        </w:tc>
        <w:tc>
          <w:tcPr>
            <w:tcW w:w="4140" w:type="dxa"/>
          </w:tcPr>
          <w:p w14:paraId="644CEB8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</w:tr>
      <w:tr w14:paraId="244ECB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4A1387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最大容量</w:t>
            </w:r>
          </w:p>
        </w:tc>
        <w:tc>
          <w:tcPr>
            <w:tcW w:w="4140" w:type="dxa"/>
          </w:tcPr>
          <w:p w14:paraId="2511F93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3x4</w:t>
            </w:r>
          </w:p>
        </w:tc>
      </w:tr>
    </w:tbl>
    <w:p w14:paraId="004CCCFD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技能卡 2：守护祷言</w:t>
      </w:r>
    </w:p>
    <w:p w14:paraId="20977033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定位</w:t>
      </w:r>
    </w:p>
    <w:p w14:paraId="3DDFA38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治疗 / 护盾。</w:t>
      </w:r>
    </w:p>
    <w:p w14:paraId="4373F83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技能卡形状</w:t>
      </w:r>
    </w:p>
    <w:p w14:paraId="48D7510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■ ■ □</w:t>
      </w:r>
    </w:p>
    <w:p w14:paraId="5933DB5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■ □ □</w:t>
      </w:r>
    </w:p>
    <w:p w14:paraId="695126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□ □ □</w:t>
      </w:r>
    </w:p>
    <w:p w14:paraId="4CA5F18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□ □ □ □</w:t>
      </w:r>
    </w:p>
    <w:p w14:paraId="2ECD8113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特殊格子</w:t>
      </w:r>
    </w:p>
    <w:p w14:paraId="47057C7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第一行第二列</w:t>
      </w:r>
    </w:p>
    <w:p w14:paraId="16E658D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治疗效果 +25%</w:t>
      </w:r>
    </w:p>
    <w:p w14:paraId="20CF84A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第二行第一列</w:t>
      </w:r>
    </w:p>
    <w:p w14:paraId="170037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护盾效果 +20%</w:t>
      </w:r>
    </w:p>
    <w:p w14:paraId="5E88199D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技能属性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71CA0E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108DF5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属性</w:t>
            </w:r>
          </w:p>
        </w:tc>
        <w:tc>
          <w:tcPr>
            <w:tcW w:w="4140" w:type="dxa"/>
          </w:tcPr>
          <w:p w14:paraId="1B5F9E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内容</w:t>
            </w:r>
          </w:p>
        </w:tc>
      </w:tr>
      <w:tr w14:paraId="3CF1D2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2E87B92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品质</w:t>
            </w:r>
          </w:p>
        </w:tc>
        <w:tc>
          <w:tcPr>
            <w:tcW w:w="4140" w:type="dxa"/>
          </w:tcPr>
          <w:p w14:paraId="1AE8441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绿色</w:t>
            </w:r>
          </w:p>
        </w:tc>
      </w:tr>
      <w:tr w14:paraId="2EE886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34E316B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作用对象</w:t>
            </w:r>
          </w:p>
        </w:tc>
        <w:tc>
          <w:tcPr>
            <w:tcW w:w="4140" w:type="dxa"/>
          </w:tcPr>
          <w:p w14:paraId="6B3833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我方单体</w:t>
            </w:r>
          </w:p>
        </w:tc>
      </w:tr>
      <w:tr w14:paraId="126913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6DB8257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初始格子</w:t>
            </w:r>
          </w:p>
        </w:tc>
        <w:tc>
          <w:tcPr>
            <w:tcW w:w="4140" w:type="dxa"/>
          </w:tcPr>
          <w:p w14:paraId="24AD9F3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</w:tr>
      <w:tr w14:paraId="0612281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9750F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最大容量</w:t>
            </w:r>
          </w:p>
        </w:tc>
        <w:tc>
          <w:tcPr>
            <w:tcW w:w="4140" w:type="dxa"/>
          </w:tcPr>
          <w:p w14:paraId="55231CE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4x4</w:t>
            </w:r>
          </w:p>
        </w:tc>
      </w:tr>
    </w:tbl>
    <w:p w14:paraId="0F52C750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技能卡 3：横扫</w:t>
      </w:r>
    </w:p>
    <w:p w14:paraId="566CA32D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定位</w:t>
      </w:r>
    </w:p>
    <w:p w14:paraId="7563320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范围伤害。</w:t>
      </w:r>
    </w:p>
    <w:p w14:paraId="09E8469F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技能卡形状</w:t>
      </w:r>
    </w:p>
    <w:p w14:paraId="155342E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■ □</w:t>
      </w:r>
    </w:p>
    <w:p w14:paraId="0FB64BC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□ □</w:t>
      </w:r>
    </w:p>
    <w:p w14:paraId="53A9DDF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□ □</w:t>
      </w:r>
    </w:p>
    <w:p w14:paraId="6794C948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特殊格子</w:t>
      </w:r>
    </w:p>
    <w:p w14:paraId="690478C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第三行第一列</w:t>
      </w:r>
    </w:p>
    <w:p w14:paraId="0DF3C20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效果：</w:t>
      </w:r>
    </w:p>
    <w:p w14:paraId="179E72A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对护盾目标伤害 +20%</w:t>
      </w:r>
    </w:p>
    <w:p w14:paraId="1F55D04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技能属性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4040B8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00328C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属性</w:t>
            </w:r>
          </w:p>
        </w:tc>
        <w:tc>
          <w:tcPr>
            <w:tcW w:w="4140" w:type="dxa"/>
          </w:tcPr>
          <w:p w14:paraId="53563C0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内容</w:t>
            </w:r>
          </w:p>
        </w:tc>
      </w:tr>
      <w:tr w14:paraId="3DF51F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0E941B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品质</w:t>
            </w:r>
          </w:p>
        </w:tc>
        <w:tc>
          <w:tcPr>
            <w:tcW w:w="4140" w:type="dxa"/>
          </w:tcPr>
          <w:p w14:paraId="795B72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白色</w:t>
            </w:r>
          </w:p>
        </w:tc>
      </w:tr>
      <w:tr w14:paraId="7A8761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241540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作用对象</w:t>
            </w:r>
          </w:p>
        </w:tc>
        <w:tc>
          <w:tcPr>
            <w:tcW w:w="4140" w:type="dxa"/>
          </w:tcPr>
          <w:p w14:paraId="0DBB6E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敌方一行</w:t>
            </w:r>
          </w:p>
        </w:tc>
      </w:tr>
      <w:tr w14:paraId="222BEB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96B919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初始格子</w:t>
            </w:r>
          </w:p>
        </w:tc>
        <w:tc>
          <w:tcPr>
            <w:tcW w:w="4140" w:type="dxa"/>
          </w:tcPr>
          <w:p w14:paraId="1CB94BC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</w:tr>
      <w:tr w14:paraId="287374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C704E9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最大容量</w:t>
            </w:r>
          </w:p>
        </w:tc>
        <w:tc>
          <w:tcPr>
            <w:tcW w:w="4140" w:type="dxa"/>
          </w:tcPr>
          <w:p w14:paraId="273F024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3x3</w:t>
            </w:r>
          </w:p>
        </w:tc>
      </w:tr>
    </w:tbl>
    <w:p w14:paraId="31098A32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技能卡 4：战术支援</w:t>
      </w:r>
    </w:p>
    <w:p w14:paraId="4F61D2D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定位</w:t>
      </w:r>
    </w:p>
    <w:p w14:paraId="472244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辅助。</w:t>
      </w:r>
    </w:p>
    <w:p w14:paraId="6DF90819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技能卡形状</w:t>
      </w:r>
    </w:p>
    <w:p w14:paraId="1149C3E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■ ■ ■ □</w:t>
      </w:r>
    </w:p>
    <w:p w14:paraId="082457F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□ ■ □ □</w:t>
      </w:r>
    </w:p>
    <w:p w14:paraId="23726C7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□ ■ □ □</w:t>
      </w:r>
    </w:p>
    <w:p w14:paraId="0559F9CC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特殊格子</w:t>
      </w:r>
    </w:p>
    <w:p w14:paraId="342FC2A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第二行第二列</w:t>
      </w:r>
    </w:p>
    <w:p w14:paraId="2409AFB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效果：</w:t>
      </w:r>
    </w:p>
    <w:p w14:paraId="5B6604F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辅助效果持续时间 +1 回合</w:t>
      </w:r>
    </w:p>
    <w:p w14:paraId="0A6F428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技能属性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7D41CD4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37A4DBD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属性</w:t>
            </w:r>
          </w:p>
        </w:tc>
        <w:tc>
          <w:tcPr>
            <w:tcW w:w="4140" w:type="dxa"/>
          </w:tcPr>
          <w:p w14:paraId="0FA216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内容</w:t>
            </w:r>
          </w:p>
        </w:tc>
      </w:tr>
      <w:tr w14:paraId="2FF630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09DCEA1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品质</w:t>
            </w:r>
          </w:p>
        </w:tc>
        <w:tc>
          <w:tcPr>
            <w:tcW w:w="4140" w:type="dxa"/>
          </w:tcPr>
          <w:p w14:paraId="5F0F208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白色</w:t>
            </w:r>
          </w:p>
        </w:tc>
      </w:tr>
      <w:tr w14:paraId="46CB332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6C452C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作用对象</w:t>
            </w:r>
          </w:p>
        </w:tc>
        <w:tc>
          <w:tcPr>
            <w:tcW w:w="4140" w:type="dxa"/>
          </w:tcPr>
          <w:p w14:paraId="5A966DD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我方单体</w:t>
            </w:r>
          </w:p>
        </w:tc>
      </w:tr>
      <w:tr w14:paraId="2BA4E5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F30CE4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初始格子</w:t>
            </w:r>
          </w:p>
        </w:tc>
        <w:tc>
          <w:tcPr>
            <w:tcW w:w="4140" w:type="dxa"/>
          </w:tcPr>
          <w:p w14:paraId="2CA8756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</w:tr>
      <w:tr w14:paraId="12DC5C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A744C6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最大容量</w:t>
            </w:r>
          </w:p>
        </w:tc>
        <w:tc>
          <w:tcPr>
            <w:tcW w:w="4140" w:type="dxa"/>
          </w:tcPr>
          <w:p w14:paraId="6AB558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4x3</w:t>
            </w:r>
          </w:p>
        </w:tc>
      </w:tr>
    </w:tbl>
    <w:p w14:paraId="6FBEC2AE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8. 模组系统</w:t>
      </w:r>
    </w:p>
    <w:p w14:paraId="16E29303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8.1 伤害模组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14360D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6A72C0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模组</w:t>
            </w:r>
          </w:p>
        </w:tc>
        <w:tc>
          <w:tcPr>
            <w:tcW w:w="2720" w:type="dxa"/>
          </w:tcPr>
          <w:p w14:paraId="6A4789E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形状</w:t>
            </w:r>
          </w:p>
        </w:tc>
        <w:tc>
          <w:tcPr>
            <w:tcW w:w="2720" w:type="dxa"/>
          </w:tcPr>
          <w:p w14:paraId="310272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效果</w:t>
            </w:r>
          </w:p>
        </w:tc>
      </w:tr>
      <w:tr w14:paraId="0BA9E0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E9B1B8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小型伤害核心</w:t>
            </w:r>
          </w:p>
        </w:tc>
        <w:tc>
          <w:tcPr>
            <w:tcW w:w="2720" w:type="dxa"/>
          </w:tcPr>
          <w:p w14:paraId="2DDB426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1x1</w:t>
            </w:r>
          </w:p>
        </w:tc>
        <w:tc>
          <w:tcPr>
            <w:tcW w:w="2720" w:type="dxa"/>
          </w:tcPr>
          <w:p w14:paraId="2343603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+40% 力量伤害</w:t>
            </w:r>
          </w:p>
        </w:tc>
      </w:tr>
      <w:tr w14:paraId="1DC85FF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0018B7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强击模块</w:t>
            </w:r>
          </w:p>
        </w:tc>
        <w:tc>
          <w:tcPr>
            <w:tcW w:w="2720" w:type="dxa"/>
          </w:tcPr>
          <w:p w14:paraId="2B348C8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1x2</w:t>
            </w:r>
          </w:p>
        </w:tc>
        <w:tc>
          <w:tcPr>
            <w:tcW w:w="2720" w:type="dxa"/>
          </w:tcPr>
          <w:p w14:paraId="6D6745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+70% 力量伤害</w:t>
            </w:r>
          </w:p>
        </w:tc>
      </w:tr>
      <w:tr w14:paraId="42E37F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BE65E4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穿刺模块</w:t>
            </w:r>
          </w:p>
        </w:tc>
        <w:tc>
          <w:tcPr>
            <w:tcW w:w="2720" w:type="dxa"/>
          </w:tcPr>
          <w:p w14:paraId="717C61F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1x2</w:t>
            </w:r>
          </w:p>
        </w:tc>
        <w:tc>
          <w:tcPr>
            <w:tcW w:w="2720" w:type="dxa"/>
          </w:tcPr>
          <w:p w14:paraId="65B518A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+60% 伤害，20% 穿透</w:t>
            </w:r>
          </w:p>
        </w:tc>
      </w:tr>
      <w:tr w14:paraId="5AAB844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264F7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独行·重击</w:t>
            </w:r>
          </w:p>
        </w:tc>
        <w:tc>
          <w:tcPr>
            <w:tcW w:w="2720" w:type="dxa"/>
          </w:tcPr>
          <w:p w14:paraId="500C6EF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2x1</w:t>
            </w:r>
          </w:p>
        </w:tc>
        <w:tc>
          <w:tcPr>
            <w:tcW w:w="2720" w:type="dxa"/>
          </w:tcPr>
          <w:p w14:paraId="705D75C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+120% 伤害（唯一）</w:t>
            </w:r>
          </w:p>
        </w:tc>
      </w:tr>
    </w:tbl>
    <w:p w14:paraId="7493191E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8.2 治疗模组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383E6D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015CCB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模组</w:t>
            </w:r>
          </w:p>
        </w:tc>
        <w:tc>
          <w:tcPr>
            <w:tcW w:w="2720" w:type="dxa"/>
          </w:tcPr>
          <w:p w14:paraId="7865E57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形状</w:t>
            </w:r>
          </w:p>
        </w:tc>
        <w:tc>
          <w:tcPr>
            <w:tcW w:w="2720" w:type="dxa"/>
          </w:tcPr>
          <w:p w14:paraId="265C23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效果</w:t>
            </w:r>
          </w:p>
        </w:tc>
      </w:tr>
      <w:tr w14:paraId="4B9565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11BDC0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小型治疗</w:t>
            </w:r>
          </w:p>
        </w:tc>
        <w:tc>
          <w:tcPr>
            <w:tcW w:w="2720" w:type="dxa"/>
          </w:tcPr>
          <w:p w14:paraId="3F5E567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1x1</w:t>
            </w:r>
          </w:p>
        </w:tc>
        <w:tc>
          <w:tcPr>
            <w:tcW w:w="2720" w:type="dxa"/>
          </w:tcPr>
          <w:p w14:paraId="49CA464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恢复 40% 意志生命</w:t>
            </w:r>
          </w:p>
        </w:tc>
      </w:tr>
      <w:tr w14:paraId="68EA1C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8C9B3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治疗模块</w:t>
            </w:r>
          </w:p>
        </w:tc>
        <w:tc>
          <w:tcPr>
            <w:tcW w:w="2720" w:type="dxa"/>
          </w:tcPr>
          <w:p w14:paraId="26C225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1x2</w:t>
            </w:r>
          </w:p>
        </w:tc>
        <w:tc>
          <w:tcPr>
            <w:tcW w:w="2720" w:type="dxa"/>
          </w:tcPr>
          <w:p w14:paraId="42C1EAA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恢复 75% 意志生命</w:t>
            </w:r>
          </w:p>
        </w:tc>
      </w:tr>
      <w:tr w14:paraId="44451B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484D7C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护盾模块</w:t>
            </w:r>
          </w:p>
        </w:tc>
        <w:tc>
          <w:tcPr>
            <w:tcW w:w="2720" w:type="dxa"/>
          </w:tcPr>
          <w:p w14:paraId="4C0FAF3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1x2</w:t>
            </w:r>
          </w:p>
        </w:tc>
        <w:tc>
          <w:tcPr>
            <w:tcW w:w="2720" w:type="dxa"/>
          </w:tcPr>
          <w:p w14:paraId="6A1998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获得 90% 意志护盾</w:t>
            </w:r>
          </w:p>
        </w:tc>
      </w:tr>
      <w:tr w14:paraId="1DB52D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1EC8DFB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祝福模块</w:t>
            </w:r>
          </w:p>
        </w:tc>
        <w:tc>
          <w:tcPr>
            <w:tcW w:w="2720" w:type="dxa"/>
          </w:tcPr>
          <w:p w14:paraId="75C130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1x2</w:t>
            </w:r>
          </w:p>
        </w:tc>
        <w:tc>
          <w:tcPr>
            <w:tcW w:w="2720" w:type="dxa"/>
          </w:tcPr>
          <w:p w14:paraId="66410F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治疗 + 护盾</w:t>
            </w:r>
          </w:p>
        </w:tc>
      </w:tr>
    </w:tbl>
    <w:p w14:paraId="0DEBC2D4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8.3 辅助模组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64D035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01C9F37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模组</w:t>
            </w:r>
          </w:p>
        </w:tc>
        <w:tc>
          <w:tcPr>
            <w:tcW w:w="2720" w:type="dxa"/>
          </w:tcPr>
          <w:p w14:paraId="03AB0EE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形状</w:t>
            </w:r>
          </w:p>
        </w:tc>
        <w:tc>
          <w:tcPr>
            <w:tcW w:w="2720" w:type="dxa"/>
          </w:tcPr>
          <w:p w14:paraId="7DD2995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效果</w:t>
            </w:r>
          </w:p>
        </w:tc>
      </w:tr>
      <w:tr w14:paraId="5CC3ECB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021DD9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鼓舞模块</w:t>
            </w:r>
          </w:p>
        </w:tc>
        <w:tc>
          <w:tcPr>
            <w:tcW w:w="2720" w:type="dxa"/>
          </w:tcPr>
          <w:p w14:paraId="3036DD1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1x1</w:t>
            </w:r>
          </w:p>
        </w:tc>
        <w:tc>
          <w:tcPr>
            <w:tcW w:w="2720" w:type="dxa"/>
          </w:tcPr>
          <w:p w14:paraId="27C8F46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士气 +5</w:t>
            </w:r>
          </w:p>
        </w:tc>
      </w:tr>
      <w:tr w14:paraId="4C67EB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A4E143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加速模块</w:t>
            </w:r>
          </w:p>
        </w:tc>
        <w:tc>
          <w:tcPr>
            <w:tcW w:w="2720" w:type="dxa"/>
          </w:tcPr>
          <w:p w14:paraId="17EDA0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1x1</w:t>
            </w:r>
          </w:p>
        </w:tc>
        <w:tc>
          <w:tcPr>
            <w:tcW w:w="2720" w:type="dxa"/>
          </w:tcPr>
          <w:p w14:paraId="39F6FEA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速度 +3</w:t>
            </w:r>
          </w:p>
        </w:tc>
      </w:tr>
      <w:tr w14:paraId="585E93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EA1B48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稳固模块</w:t>
            </w:r>
          </w:p>
        </w:tc>
        <w:tc>
          <w:tcPr>
            <w:tcW w:w="2720" w:type="dxa"/>
          </w:tcPr>
          <w:p w14:paraId="0519D72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1x1</w:t>
            </w:r>
          </w:p>
        </w:tc>
        <w:tc>
          <w:tcPr>
            <w:tcW w:w="2720" w:type="dxa"/>
          </w:tcPr>
          <w:p w14:paraId="091EC00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伤害 -20%</w:t>
            </w:r>
          </w:p>
        </w:tc>
      </w:tr>
    </w:tbl>
    <w:p w14:paraId="6D9E86E4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9. 模组规则</w:t>
      </w:r>
    </w:p>
    <w:p w14:paraId="115ECC19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9.1 模组可以旋转</w:t>
      </w:r>
    </w:p>
    <w:p w14:paraId="0E2A01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例如：</w:t>
      </w:r>
    </w:p>
    <w:p w14:paraId="03DC75C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1x2</w:t>
      </w:r>
    </w:p>
    <w:p w14:paraId="2C496A6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⇅</w:t>
      </w:r>
    </w:p>
    <w:p w14:paraId="0F2C6E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2x1</w:t>
      </w:r>
    </w:p>
    <w:p w14:paraId="0669A29D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9.2 模组不能重叠</w:t>
      </w:r>
    </w:p>
    <w:p w14:paraId="5DC7EDE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若重叠：</w:t>
      </w:r>
    </w:p>
    <w:p w14:paraId="02B179A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红色高亮</w:t>
      </w:r>
    </w:p>
    <w:p w14:paraId="7FCA780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禁止放置</w:t>
      </w:r>
    </w:p>
    <w:p w14:paraId="4F4761D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9.3 模组不能超出边界</w:t>
      </w:r>
    </w:p>
    <w:p w14:paraId="0095A27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若超出：</w:t>
      </w:r>
    </w:p>
    <w:p w14:paraId="5BE106E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禁止放置</w:t>
      </w:r>
    </w:p>
    <w:p w14:paraId="6C33E637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9.4 独行模组限制</w:t>
      </w:r>
    </w:p>
    <w:p w14:paraId="6FC639E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每张技能卡：</w:t>
      </w:r>
    </w:p>
    <w:p w14:paraId="36788ED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最多 1 个独行模组</w:t>
      </w:r>
    </w:p>
    <w:p w14:paraId="1780843F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10. 能量规则</w:t>
      </w:r>
    </w:p>
    <w:p w14:paraId="7C6FFA3F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单体技能卡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6215D0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50AEB6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占用格数</w:t>
            </w:r>
          </w:p>
        </w:tc>
        <w:tc>
          <w:tcPr>
            <w:tcW w:w="4140" w:type="dxa"/>
          </w:tcPr>
          <w:p w14:paraId="6EA5C27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能量</w:t>
            </w:r>
          </w:p>
        </w:tc>
      </w:tr>
      <w:tr w14:paraId="548787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65B6F84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1-5</w:t>
            </w:r>
          </w:p>
        </w:tc>
        <w:tc>
          <w:tcPr>
            <w:tcW w:w="4140" w:type="dxa"/>
          </w:tcPr>
          <w:p w14:paraId="305A66E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</w:tr>
      <w:tr w14:paraId="32834E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1C6B0C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6-10</w:t>
            </w:r>
          </w:p>
        </w:tc>
        <w:tc>
          <w:tcPr>
            <w:tcW w:w="4140" w:type="dxa"/>
          </w:tcPr>
          <w:p w14:paraId="711D9ED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</w:tr>
      <w:tr w14:paraId="6E40C9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23C9A01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11-16</w:t>
            </w:r>
          </w:p>
        </w:tc>
        <w:tc>
          <w:tcPr>
            <w:tcW w:w="4140" w:type="dxa"/>
          </w:tcPr>
          <w:p w14:paraId="4621AF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</w:tr>
    </w:tbl>
    <w:p w14:paraId="4A83E838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范围技能卡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323060A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26D0DB3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占用格数</w:t>
            </w:r>
          </w:p>
        </w:tc>
        <w:tc>
          <w:tcPr>
            <w:tcW w:w="4140" w:type="dxa"/>
          </w:tcPr>
          <w:p w14:paraId="225D40E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能量</w:t>
            </w:r>
          </w:p>
        </w:tc>
      </w:tr>
      <w:tr w14:paraId="0921B8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63AB3A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1-2</w:t>
            </w:r>
          </w:p>
        </w:tc>
        <w:tc>
          <w:tcPr>
            <w:tcW w:w="4140" w:type="dxa"/>
          </w:tcPr>
          <w:p w14:paraId="3CD6E7D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</w:tr>
      <w:tr w14:paraId="6ED98F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40E837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3-5</w:t>
            </w:r>
          </w:p>
        </w:tc>
        <w:tc>
          <w:tcPr>
            <w:tcW w:w="4140" w:type="dxa"/>
          </w:tcPr>
          <w:p w14:paraId="41A7767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</w:tr>
      <w:tr w14:paraId="6960E9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27966A0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6-9</w:t>
            </w:r>
          </w:p>
        </w:tc>
        <w:tc>
          <w:tcPr>
            <w:tcW w:w="4140" w:type="dxa"/>
          </w:tcPr>
          <w:p w14:paraId="45D4267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</w:tr>
    </w:tbl>
    <w:p w14:paraId="640C75AB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11. 技能生成规则</w:t>
      </w:r>
    </w:p>
    <w:p w14:paraId="4F942B7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系统实时读取：</w:t>
      </w:r>
    </w:p>
    <w:p w14:paraId="3730F69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模组类型</w:t>
      </w:r>
    </w:p>
    <w:p w14:paraId="0812817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模组数值</w:t>
      </w:r>
    </w:p>
    <w:p w14:paraId="5984894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特殊格子加成</w:t>
      </w:r>
    </w:p>
    <w:p w14:paraId="23E4BF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然后自动生成：</w:t>
      </w:r>
    </w:p>
    <w:p w14:paraId="3CE70E3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技能效果</w:t>
      </w:r>
    </w:p>
    <w:p w14:paraId="531F054C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示例 1</w:t>
      </w:r>
    </w:p>
    <w:p w14:paraId="1BF08E7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技能卡</w:t>
      </w:r>
    </w:p>
    <w:p w14:paraId="7EF15B9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精准打击</w:t>
      </w:r>
    </w:p>
    <w:p w14:paraId="11B4460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放入：</w:t>
      </w:r>
    </w:p>
    <w:p w14:paraId="51C8EFB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穿刺模块</w:t>
      </w:r>
    </w:p>
    <w:p w14:paraId="700A568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</w:t>
      </w:r>
    </w:p>
    <w:p w14:paraId="657B3B0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小型伤害核心</w:t>
      </w:r>
    </w:p>
    <w:p w14:paraId="0AA1A91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</w:t>
      </w:r>
    </w:p>
    <w:p w14:paraId="4A4BC6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小型伤害核心</w:t>
      </w:r>
    </w:p>
    <w:p w14:paraId="705CF5A9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最终技能</w:t>
      </w:r>
    </w:p>
    <w:p w14:paraId="74F589B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精准打击</w:t>
      </w:r>
    </w:p>
    <w:p w14:paraId="05700B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52CC247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 能量</w:t>
      </w:r>
    </w:p>
    <w:p w14:paraId="27D3A12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3B7779C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对敌方单体造成：</w:t>
      </w:r>
    </w:p>
    <w:p w14:paraId="7054D43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140% 力量伤害</w:t>
      </w:r>
    </w:p>
    <w:p w14:paraId="5890EE5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7471334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附带：</w:t>
      </w:r>
    </w:p>
    <w:p w14:paraId="2123397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20% 穿透</w:t>
      </w:r>
    </w:p>
    <w:p w14:paraId="42DF73D4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示例 2</w:t>
      </w:r>
    </w:p>
    <w:p w14:paraId="6C17544C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技能卡</w:t>
      </w:r>
    </w:p>
    <w:p w14:paraId="4EE7288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守护祷言</w:t>
      </w:r>
    </w:p>
    <w:p w14:paraId="630FD693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放入：</w:t>
      </w:r>
    </w:p>
    <w:p w14:paraId="4E369F1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治疗模块</w:t>
      </w:r>
    </w:p>
    <w:p w14:paraId="2576F6A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</w:t>
      </w:r>
    </w:p>
    <w:p w14:paraId="36E6978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护盾模块</w:t>
      </w:r>
    </w:p>
    <w:p w14:paraId="5379FD1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</w:t>
      </w:r>
    </w:p>
    <w:p w14:paraId="0532236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鼓舞模块</w:t>
      </w:r>
    </w:p>
    <w:p w14:paraId="575B8AA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最终技能</w:t>
      </w:r>
    </w:p>
    <w:p w14:paraId="3AB519F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守护祷言</w:t>
      </w:r>
    </w:p>
    <w:p w14:paraId="3CCF105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4F79DBE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 能量</w:t>
      </w:r>
    </w:p>
    <w:p w14:paraId="3B1D6EE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4510EAD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恢复：</w:t>
      </w:r>
    </w:p>
    <w:p w14:paraId="2EC74ED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75% 意志生命</w:t>
      </w:r>
    </w:p>
    <w:p w14:paraId="3201000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70C15AE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获得：</w:t>
      </w:r>
    </w:p>
    <w:p w14:paraId="6B06441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90% 意志护盾</w:t>
      </w:r>
    </w:p>
    <w:p w14:paraId="7EB721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3B5F257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士气：</w:t>
      </w:r>
    </w:p>
    <w:p w14:paraId="3ED41E3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+5</w:t>
      </w:r>
    </w:p>
    <w:p w14:paraId="52D5A781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12. 实时预览（重要）</w:t>
      </w:r>
    </w:p>
    <w:p w14:paraId="504E4A9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玩家每次移动模组：</w:t>
      </w:r>
    </w:p>
    <w:p w14:paraId="606E31F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右侧技能结果立刻刷新</w:t>
      </w:r>
    </w:p>
    <w:p w14:paraId="44F8B45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这是：</w:t>
      </w:r>
    </w:p>
    <w:p w14:paraId="5504FB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V0 最重要的反馈</w:t>
      </w:r>
    </w:p>
    <w:p w14:paraId="59E6F8A0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13. 技能评分系统（可选</w:t>
      </w:r>
      <w:r>
        <w:rPr>
          <w:rFonts w:hint="eastAsia" w:ascii="宋体" w:hAnsi="宋体" w:eastAsia="宋体" w:cs="宋体"/>
          <w:b/>
          <w:i w:val="0"/>
          <w:spacing w:val="0"/>
          <w:sz w:val="48"/>
          <w:lang w:eastAsia="zh-CN"/>
        </w:rPr>
        <w:t>，</w:t>
      </w:r>
      <w:r>
        <w:rPr>
          <w:rFonts w:hint="eastAsia" w:ascii="宋体" w:hAnsi="宋体" w:eastAsia="宋体" w:cs="宋体"/>
          <w:b/>
          <w:i w:val="0"/>
          <w:spacing w:val="0"/>
          <w:sz w:val="48"/>
          <w:lang w:val="en-US" w:eastAsia="zh-CN"/>
        </w:rPr>
        <w:t>暂时不做</w:t>
      </w:r>
      <w:r>
        <w:rPr>
          <w:rFonts w:ascii="宋体" w:hAnsi="宋体" w:eastAsia="宋体" w:cs="宋体"/>
          <w:b/>
          <w:i w:val="0"/>
          <w:spacing w:val="0"/>
          <w:sz w:val="48"/>
        </w:rPr>
        <w:t>）</w:t>
      </w:r>
    </w:p>
    <w:p w14:paraId="7369F44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用于增强：</w:t>
      </w:r>
    </w:p>
    <w:p w14:paraId="705FADE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"构筑爽感"</w:t>
      </w:r>
    </w:p>
    <w:p w14:paraId="49A87D0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例如：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13F25A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9B076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评分</w:t>
            </w:r>
          </w:p>
        </w:tc>
        <w:tc>
          <w:tcPr>
            <w:tcW w:w="4140" w:type="dxa"/>
          </w:tcPr>
          <w:p w14:paraId="6E7BA46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条件</w:t>
            </w:r>
          </w:p>
        </w:tc>
      </w:tr>
      <w:tr w14:paraId="14CB6F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287E4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</w:t>
            </w:r>
          </w:p>
        </w:tc>
        <w:tc>
          <w:tcPr>
            <w:tcW w:w="4140" w:type="dxa"/>
          </w:tcPr>
          <w:p w14:paraId="0D69258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基础构筑</w:t>
            </w:r>
          </w:p>
        </w:tc>
      </w:tr>
      <w:tr w14:paraId="11F6F1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FDB0EB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B</w:t>
            </w:r>
          </w:p>
        </w:tc>
        <w:tc>
          <w:tcPr>
            <w:tcW w:w="4140" w:type="dxa"/>
          </w:tcPr>
          <w:p w14:paraId="634F9E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能量效率较高</w:t>
            </w:r>
          </w:p>
        </w:tc>
      </w:tr>
      <w:tr w14:paraId="7B2ACD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6D01F0A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</w:t>
            </w:r>
          </w:p>
        </w:tc>
        <w:tc>
          <w:tcPr>
            <w:tcW w:w="4140" w:type="dxa"/>
          </w:tcPr>
          <w:p w14:paraId="3323BFF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特殊格子利用优秀</w:t>
            </w:r>
          </w:p>
        </w:tc>
      </w:tr>
      <w:tr w14:paraId="7EC9E8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6F2C16F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</w:t>
            </w:r>
          </w:p>
        </w:tc>
        <w:tc>
          <w:tcPr>
            <w:tcW w:w="4140" w:type="dxa"/>
          </w:tcPr>
          <w:p w14:paraId="60EA154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高效率低消耗</w:t>
            </w:r>
          </w:p>
        </w:tc>
      </w:tr>
    </w:tbl>
    <w:p w14:paraId="3A782D24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14. 模拟释放按钮</w:t>
      </w:r>
    </w:p>
    <w:p w14:paraId="01A8E8E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点击：</w:t>
      </w:r>
    </w:p>
    <w:p w14:paraId="4114B4F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模拟释放</w:t>
      </w:r>
    </w:p>
    <w:p w14:paraId="0986412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仅做：</w:t>
      </w:r>
    </w:p>
    <w:p w14:paraId="0489231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简单动画</w:t>
      </w:r>
    </w:p>
    <w:p w14:paraId="7D540B1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</w:t>
      </w:r>
    </w:p>
    <w:p w14:paraId="4E685E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伤害数字</w:t>
      </w:r>
    </w:p>
    <w:p w14:paraId="5196141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例如：</w:t>
      </w:r>
    </w:p>
    <w:p w14:paraId="19D1936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-220</w:t>
      </w:r>
    </w:p>
    <w:p w14:paraId="6C123AD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+80</w:t>
      </w:r>
    </w:p>
    <w:p w14:paraId="2FBD43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护盾 +100</w:t>
      </w:r>
    </w:p>
    <w:p w14:paraId="47D177C7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15. UI 风格建议</w:t>
      </w:r>
    </w:p>
    <w:p w14:paraId="089EDDB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V0：</w:t>
      </w:r>
    </w:p>
    <w:p w14:paraId="38205C6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不做复杂美术</w:t>
      </w:r>
    </w:p>
    <w:p w14:paraId="0EC340E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推荐：</w:t>
      </w:r>
    </w:p>
    <w:p w14:paraId="125A81C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纯色方块</w:t>
      </w:r>
    </w:p>
    <w:p w14:paraId="417C38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极简 UI</w:t>
      </w:r>
    </w:p>
    <w:p w14:paraId="47B23AE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重点是：</w:t>
      </w:r>
    </w:p>
    <w:p w14:paraId="7ABD6D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信息清晰</w:t>
      </w:r>
    </w:p>
    <w:p w14:paraId="605B892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拖拽舒服</w:t>
      </w:r>
    </w:p>
    <w:p w14:paraId="4FD66D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反馈迅速</w:t>
      </w:r>
    </w:p>
    <w:p w14:paraId="36780D85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16. Godot 技术方案</w:t>
      </w:r>
    </w:p>
    <w:p w14:paraId="535A4C7D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推荐版本</w:t>
      </w:r>
    </w:p>
    <w:p w14:paraId="2A73A35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Godot 4.4+</w:t>
      </w:r>
    </w:p>
    <w:p w14:paraId="2410D313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推荐节点结构</w:t>
      </w:r>
    </w:p>
    <w:p w14:paraId="1CC659F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SkillBuilderScene</w:t>
      </w:r>
    </w:p>
    <w:p w14:paraId="7F368AE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├── ModuleInventory</w:t>
      </w:r>
    </w:p>
    <w:p w14:paraId="3231118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├── SkillCardBoard</w:t>
      </w:r>
    </w:p>
    <w:p w14:paraId="3BA05FC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├── SkillPreviewPanel</w:t>
      </w:r>
    </w:p>
    <w:p w14:paraId="75534E7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└── ControlButtons</w:t>
      </w:r>
    </w:p>
    <w:p w14:paraId="48E91E67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数据结构</w:t>
      </w:r>
    </w:p>
    <w:p w14:paraId="7BD41AD6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SkillCardData</w:t>
      </w:r>
    </w:p>
    <w:p w14:paraId="4AA68F1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card_name</w:t>
      </w:r>
    </w:p>
    <w:p w14:paraId="049B420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shape_data</w:t>
      </w:r>
    </w:p>
    <w:p w14:paraId="17770E2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special_slots</w:t>
      </w:r>
    </w:p>
    <w:p w14:paraId="0CC466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target_type</w:t>
      </w:r>
    </w:p>
    <w:p w14:paraId="1221BD1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rarity</w:t>
      </w:r>
    </w:p>
    <w:p w14:paraId="65AD5D3B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ModuleData</w:t>
      </w:r>
    </w:p>
    <w:p w14:paraId="645FF71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module_name</w:t>
      </w:r>
    </w:p>
    <w:p w14:paraId="6E7CD54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shape_data</w:t>
      </w:r>
    </w:p>
    <w:p w14:paraId="1B5BF96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effect_type</w:t>
      </w:r>
    </w:p>
    <w:p w14:paraId="5D7C3F4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value</w:t>
      </w:r>
    </w:p>
    <w:p w14:paraId="5F5BBC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rarity</w:t>
      </w:r>
    </w:p>
    <w:p w14:paraId="7210976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is_unique</w:t>
      </w:r>
    </w:p>
    <w:p w14:paraId="2246A332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GeneratedSkillData</w:t>
      </w:r>
    </w:p>
    <w:p w14:paraId="5743FD7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energy_cost</w:t>
      </w:r>
    </w:p>
    <w:p w14:paraId="6530857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damage</w:t>
      </w:r>
    </w:p>
    <w:p w14:paraId="4E7DD7C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heal</w:t>
      </w:r>
    </w:p>
    <w:p w14:paraId="26A982B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shield</w:t>
      </w:r>
    </w:p>
    <w:p w14:paraId="4B7C01B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buffs</w:t>
      </w:r>
    </w:p>
    <w:p w14:paraId="75632B7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description</w:t>
      </w:r>
    </w:p>
    <w:p w14:paraId="2F339461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17. 开发优先级（极重要）</w:t>
      </w:r>
    </w:p>
    <w:p w14:paraId="012E72BA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第一阶段</w:t>
      </w:r>
    </w:p>
    <w:p w14:paraId="3B9E8EE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先实现：</w:t>
      </w:r>
    </w:p>
    <w:p w14:paraId="3F47C98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技能卡网格</w:t>
      </w:r>
    </w:p>
    <w:p w14:paraId="14B4FCF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包括：</w:t>
      </w:r>
    </w:p>
    <w:p w14:paraId="6F75EAC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格子显示</w:t>
      </w:r>
    </w:p>
    <w:p w14:paraId="7866623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放置检测</w:t>
      </w:r>
    </w:p>
    <w:p w14:paraId="6EF35DD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重叠检测</w:t>
      </w:r>
    </w:p>
    <w:p w14:paraId="538CC361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第二阶段</w:t>
      </w:r>
    </w:p>
    <w:p w14:paraId="6B33CCC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实现：</w:t>
      </w:r>
    </w:p>
    <w:p w14:paraId="1F34808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模组拖拽</w:t>
      </w:r>
    </w:p>
    <w:p w14:paraId="7A28B4F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包括：</w:t>
      </w:r>
    </w:p>
    <w:p w14:paraId="3540967D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拖拽</w:t>
      </w:r>
    </w:p>
    <w:p w14:paraId="2721AE9F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旋转</w:t>
      </w:r>
    </w:p>
    <w:p w14:paraId="1BC5FF3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放置</w:t>
      </w:r>
    </w:p>
    <w:p w14:paraId="44C59F24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移除</w:t>
      </w:r>
    </w:p>
    <w:p w14:paraId="75849D6E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第三阶段</w:t>
      </w:r>
    </w:p>
    <w:p w14:paraId="019AE09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实现：</w:t>
      </w:r>
    </w:p>
    <w:p w14:paraId="2F767B1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技能实时生成</w:t>
      </w:r>
    </w:p>
    <w:p w14:paraId="1E7EDBB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包括：</w:t>
      </w:r>
    </w:p>
    <w:p w14:paraId="167D2A90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数值统计</w:t>
      </w:r>
    </w:p>
    <w:p w14:paraId="6A1FB3E4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能量计算</w:t>
      </w:r>
    </w:p>
    <w:p w14:paraId="66FDC0D4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文本描述</w:t>
      </w:r>
    </w:p>
    <w:p w14:paraId="4542A0BB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第四阶段</w:t>
      </w:r>
    </w:p>
    <w:p w14:paraId="399579E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实现：</w:t>
      </w:r>
    </w:p>
    <w:p w14:paraId="3C4A683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特殊格子加成</w:t>
      </w:r>
    </w:p>
    <w:p w14:paraId="0F0763D8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第五阶段</w:t>
      </w:r>
    </w:p>
    <w:p w14:paraId="1F5E914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实现：</w:t>
      </w:r>
    </w:p>
    <w:p w14:paraId="3210D5A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模拟释放</w:t>
      </w:r>
      <w:bookmarkStart w:id="0" w:name="_GoBack"/>
      <w:bookmarkEnd w:id="0"/>
    </w:p>
    <w:p w14:paraId="1E672B87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18. V0 验收标准</w:t>
      </w:r>
    </w:p>
    <w:p w14:paraId="17D95C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如果玩家会：</w:t>
      </w:r>
    </w:p>
    <w:p w14:paraId="7961321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不断调整模组位置</w:t>
      </w:r>
    </w:p>
    <w:p w14:paraId="7DF7F4F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不断尝试压低能量</w:t>
      </w:r>
    </w:p>
    <w:p w14:paraId="55AB800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主动利用特殊格子</w:t>
      </w:r>
    </w:p>
    <w:p w14:paraId="59FB5DC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尝试更高评分构筑</w:t>
      </w:r>
    </w:p>
    <w:p w14:paraId="2E5B7C1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则：</w:t>
      </w:r>
    </w:p>
    <w:p w14:paraId="61642EB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V0 成功</w:t>
      </w:r>
    </w:p>
    <w:p w14:paraId="4A9B7B78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19. 当前版本最重要的原则</w:t>
      </w:r>
    </w:p>
    <w:p w14:paraId="122184B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不要追求"内容多"</w:t>
      </w:r>
    </w:p>
    <w:p w14:paraId="6C6467E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而是追求：</w:t>
      </w:r>
    </w:p>
    <w:p w14:paraId="7CDCBAA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47B5E5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"玩家会不会思考"</w:t>
      </w:r>
    </w:p>
    <w:p w14:paraId="3D50B6C8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20. 当前阶段绝对不要做的事情</w:t>
      </w:r>
    </w:p>
    <w:p w14:paraId="27C9942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不要：</w:t>
      </w:r>
    </w:p>
    <w:p w14:paraId="10BCC68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加大量模组</w:t>
      </w:r>
    </w:p>
    <w:p w14:paraId="16C6439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做复杂战斗</w:t>
      </w:r>
    </w:p>
    <w:p w14:paraId="572452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加入随机词条</w:t>
      </w:r>
    </w:p>
    <w:p w14:paraId="77CF582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加入联动机制</w:t>
      </w:r>
    </w:p>
    <w:p w14:paraId="7E395B7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加入地图</w:t>
      </w:r>
    </w:p>
    <w:p w14:paraId="6543225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加入 Roguelike</w:t>
      </w:r>
    </w:p>
    <w:p w14:paraId="6C6E56F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否则：</w:t>
      </w:r>
    </w:p>
    <w:p w14:paraId="5CF30B1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系统复杂度会爆炸</w:t>
      </w:r>
    </w:p>
    <w:p w14:paraId="33A22529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21. V0 真正的成功标准</w:t>
      </w:r>
    </w:p>
    <w:p w14:paraId="3167C44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真正成功不是：</w:t>
      </w:r>
    </w:p>
    <w:p w14:paraId="0B8AFCC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"功能很多"</w:t>
      </w:r>
    </w:p>
    <w:p w14:paraId="033A7F2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而是：</w:t>
      </w:r>
    </w:p>
    <w:p w14:paraId="1EC05B8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玩家开始：</w:t>
      </w:r>
    </w:p>
    <w:p w14:paraId="0CEEF12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0D062DB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"我还能不能再优化一点？"</w:t>
      </w:r>
    </w:p>
    <w:p w14:paraId="5C6CF4A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只要这一点成立：</w:t>
      </w:r>
    </w:p>
    <w:p w14:paraId="34B0E02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项目核心就成立了</w:t>
      </w:r>
    </w:p>
    <w:p w14:paraId="475CA778">
      <w:pPr>
        <w:jc w:val="left"/>
      </w:pPr>
      <w:r>
        <w:t>(AI生成)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9DD4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0081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0B62B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1776</Words>
  <Characters>2232</Characters>
  <TotalTime>0</TotalTime>
  <ScaleCrop>false</ScaleCrop>
  <LinksUpToDate>false</LinksUpToDate>
  <CharactersWithSpaces>2360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2026-05-25T12:01:00Z</dcterms:created>
  <dc:creator>Apache POI</dc:creator>
  <cp:lastModifiedBy>夏目の流年</cp:lastModifiedBy>
  <dcterms:modified xsi:type="dcterms:W3CDTF">2026-05-25T12:03:02Z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qgF4LxD4lQr6Ivc1/aIcjqcwZduY4SZx66OrMShBs5g=","ProduceID":"doc_sgs:6c2ad0df-8507-4ff0-9730-c59f3213212c","ReservedCode2":"qgF4LxD4lQr6Ivc1/aIcjqcwZduY4SZx66OrMShBs5g=","PropagateID":"doc_sgs:6c2ad0df-8507-4ff0-9730-c59f3213212c","ContentProducer":"001191440101MA9Y9T4H7A00000"}</vt:lpwstr>
  </property>
  <property fmtid="{D5CDD505-2E9C-101B-9397-08002B2CF9AE}" pid="3" name="KSOTemplateDocerSaveRecord">
    <vt:lpwstr>eyJoZGlkIjoiMDRlZjFlYjM3ZDUyMmNhM2VhNGEwNzkxOWVhNDMwOWEiLCJ1c2VySWQiOiI0MTg5MjE1MzkifQ==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2A29999927344C82BE9B29B6EC611357_12</vt:lpwstr>
  </property>
</Properties>
</file>